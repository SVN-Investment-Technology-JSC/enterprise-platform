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9459D2">
      <w:pPr>
        <w:pStyle w:val="36"/>
      </w:pPr>
      <w:r>
        <w:rPr>
          <w:sz w:val="20"/>
        </w:rPr>
        <w:t>HƯỚNG DẪN SỬ DỤNG SAAS ENTERPRISE PLATFORM</w:t>
      </w:r>
    </w:p>
    <w:p w14:paraId="20C9179A">
      <w:pPr>
        <w:pStyle w:val="2"/>
      </w:pPr>
      <w:r>
        <w:t>DANH SÁCH TÀI KHOẢN KHUYẾN NGHỊ</w:t>
      </w:r>
    </w:p>
    <w:p w14:paraId="786C990E">
      <w:r>
        <w:t>Danh sách dưới đây được chọn từ SAVINA_DATA_IMPORT_SAMPLE.xlsx để thực hành các luồng Core, Nhà kho, Bảo trì và Quy trình. Đây là tập tối thiểu theo vai trò, không phải toàn bộ danh sách 44 tài khoản của tệp mẫu.</w:t>
      </w:r>
    </w:p>
    <w:p w14:paraId="068D76F8">
      <w:pPr>
        <w:pStyle w:val="3"/>
      </w:pPr>
      <w:r>
        <w:t>1. Nguyên tắc sử dụng tài khoản</w:t>
      </w:r>
    </w:p>
    <w:p w14:paraId="17F8C652">
      <w:pPr>
        <w:pStyle w:val="23"/>
      </w:pPr>
      <w:r>
        <w:t>Chỉ tạo hoặc kích hoạt tài khoản khi vai trò đó thực sự tham gia vận hành. Không dùng chung tài khoản giữa các cá nhân.</w:t>
      </w:r>
    </w:p>
    <w:p w14:paraId="0C9B500B">
      <w:pPr>
        <w:pStyle w:val="23"/>
      </w:pPr>
      <w:r>
        <w:t>Tất cả tài khoản trong tệp mẫu có systemRole là tenant-user. Tenant Admin phải là tài khoản quản trị đã tồn tại theo điều kiện của tệp README.</w:t>
      </w:r>
    </w:p>
    <w:p w14:paraId="0EA3829A">
      <w:pPr>
        <w:pStyle w:val="23"/>
      </w:pPr>
      <w:r>
        <w:t>Tệp mẫu có mật khẩu tạm thời. Không đưa mật khẩu vào tài liệu hướng dẫn; người quản trị phải đổi mật khẩu ngay sau khi import hoặc kích hoạt tài khoản.</w:t>
      </w:r>
    </w:p>
    <w:p w14:paraId="38C675F0">
      <w:pPr>
        <w:pStyle w:val="23"/>
      </w:pPr>
      <w:r>
        <w:t>Quyền module và quyền thao tác chi tiết cần được cấp theo nguyên tắc tối thiểu, tách người thực hiện, người kiểm tra và người phê duyệt.</w:t>
      </w:r>
    </w:p>
    <w:p w14:paraId="226119AE">
      <w:pPr>
        <w:pStyle w:val="3"/>
      </w:pPr>
      <w:r>
        <w:t>2. Danh sách tài khoản tối thiểu theo chức năng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5"/>
        <w:gridCol w:w="3085"/>
        <w:gridCol w:w="1506"/>
        <w:gridCol w:w="1441"/>
        <w:gridCol w:w="1522"/>
        <w:gridCol w:w="1371"/>
      </w:tblGrid>
      <w:tr w14:paraId="7C872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5" w:type="dxa"/>
            <w:shd w:val="clear" w:color="auto" w:fill="1F4E78"/>
            <w:vAlign w:val="center"/>
          </w:tcPr>
          <w:p w14:paraId="6B7333D7">
            <w:pPr>
              <w:spacing w:after="20"/>
            </w:pPr>
            <w:r>
              <w:rPr>
                <w:b/>
                <w:color w:val="FFFFFF"/>
                <w:sz w:val="17"/>
              </w:rPr>
              <w:t>Họ và tên</w:t>
            </w:r>
          </w:p>
        </w:tc>
        <w:tc>
          <w:tcPr>
            <w:tcW w:w="3085" w:type="dxa"/>
            <w:shd w:val="clear" w:color="auto" w:fill="1F4E78"/>
            <w:vAlign w:val="center"/>
          </w:tcPr>
          <w:p w14:paraId="0303CB34">
            <w:pPr>
              <w:spacing w:after="20"/>
            </w:pPr>
            <w:r>
              <w:rPr>
                <w:b/>
                <w:color w:val="FFFFFF"/>
                <w:sz w:val="17"/>
              </w:rPr>
              <w:t>Email đăng nhập</w:t>
            </w:r>
          </w:p>
        </w:tc>
        <w:tc>
          <w:tcPr>
            <w:tcW w:w="1506" w:type="dxa"/>
            <w:shd w:val="clear" w:color="auto" w:fill="1F4E78"/>
            <w:vAlign w:val="center"/>
          </w:tcPr>
          <w:p w14:paraId="0FF99343">
            <w:pPr>
              <w:spacing w:after="20"/>
            </w:pPr>
            <w:r>
              <w:rPr>
                <w:b/>
                <w:color w:val="FFFFFF"/>
                <w:sz w:val="17"/>
              </w:rPr>
              <w:t>Chức danh theo dữ liệu mẫu</w:t>
            </w:r>
          </w:p>
        </w:tc>
        <w:tc>
          <w:tcPr>
            <w:tcW w:w="1441" w:type="dxa"/>
            <w:shd w:val="clear" w:color="auto" w:fill="1F4E78"/>
            <w:vAlign w:val="center"/>
          </w:tcPr>
          <w:p w14:paraId="134FC15E">
            <w:pPr>
              <w:spacing w:after="20"/>
            </w:pPr>
            <w:r>
              <w:rPr>
                <w:b/>
                <w:color w:val="FFFFFF"/>
                <w:sz w:val="17"/>
              </w:rPr>
              <w:t>Phân hệ cần dùng</w:t>
            </w:r>
          </w:p>
        </w:tc>
        <w:tc>
          <w:tcPr>
            <w:tcW w:w="1522" w:type="dxa"/>
            <w:shd w:val="clear" w:color="auto" w:fill="1F4E78"/>
            <w:vAlign w:val="center"/>
          </w:tcPr>
          <w:p w14:paraId="769864DA">
            <w:pPr>
              <w:spacing w:after="20"/>
            </w:pPr>
            <w:r>
              <w:rPr>
                <w:b/>
                <w:color w:val="FFFFFF"/>
                <w:sz w:val="17"/>
              </w:rPr>
              <w:t>Vai trò vận hành</w:t>
            </w:r>
          </w:p>
        </w:tc>
        <w:tc>
          <w:tcPr>
            <w:tcW w:w="1371" w:type="dxa"/>
            <w:shd w:val="clear" w:color="auto" w:fill="1F4E78"/>
            <w:vAlign w:val="center"/>
          </w:tcPr>
          <w:p w14:paraId="7567907D">
            <w:pPr>
              <w:spacing w:after="20"/>
            </w:pPr>
            <w:r>
              <w:rPr>
                <w:b/>
                <w:color w:val="FFFFFF"/>
                <w:sz w:val="14"/>
              </w:rPr>
              <w:t>Mật khẩu tạm thời</w:t>
            </w:r>
          </w:p>
        </w:tc>
      </w:tr>
      <w:tr w14:paraId="39C5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5" w:type="dxa"/>
            <w:vAlign w:val="center"/>
          </w:tcPr>
          <w:p w14:paraId="19D5C0EF">
            <w:pPr>
              <w:spacing w:after="20"/>
            </w:pPr>
            <w:r>
              <w:rPr>
                <w:b w:val="0"/>
                <w:sz w:val="17"/>
              </w:rPr>
              <w:t>Nguyễn Hồng Sang</w:t>
            </w:r>
          </w:p>
        </w:tc>
        <w:tc>
          <w:tcPr>
            <w:tcW w:w="3085" w:type="dxa"/>
            <w:vAlign w:val="center"/>
          </w:tcPr>
          <w:p w14:paraId="33C87139">
            <w:pPr>
              <w:spacing w:after="20"/>
            </w:pPr>
            <w:r>
              <w:rPr>
                <w:b w:val="0"/>
                <w:sz w:val="17"/>
              </w:rPr>
              <w:t>nguyen.hong.sang@savina.local</w:t>
            </w:r>
          </w:p>
        </w:tc>
        <w:tc>
          <w:tcPr>
            <w:tcW w:w="1506" w:type="dxa"/>
            <w:vAlign w:val="center"/>
          </w:tcPr>
          <w:p w14:paraId="047F74D7">
            <w:pPr>
              <w:spacing w:after="20"/>
            </w:pPr>
            <w:r>
              <w:rPr>
                <w:b w:val="0"/>
                <w:sz w:val="17"/>
              </w:rPr>
              <w:t>Chủ tịch Hội đồng Quản trị</w:t>
            </w:r>
          </w:p>
        </w:tc>
        <w:tc>
          <w:tcPr>
            <w:tcW w:w="1441" w:type="dxa"/>
            <w:vAlign w:val="center"/>
          </w:tcPr>
          <w:p w14:paraId="6B246C98">
            <w:pPr>
              <w:spacing w:after="20"/>
            </w:pPr>
            <w:r>
              <w:rPr>
                <w:b w:val="0"/>
                <w:sz w:val="17"/>
              </w:rPr>
              <w:t>Core, Quy trình</w:t>
            </w:r>
          </w:p>
        </w:tc>
        <w:tc>
          <w:tcPr>
            <w:tcW w:w="1522" w:type="dxa"/>
            <w:vAlign w:val="center"/>
          </w:tcPr>
          <w:p w14:paraId="4E9468A1">
            <w:pPr>
              <w:spacing w:after="20"/>
            </w:pPr>
            <w:r>
              <w:rPr>
                <w:b w:val="0"/>
                <w:sz w:val="17"/>
              </w:rPr>
              <w:t>Phê duyệt cấp Hội đồng Quản trị cho quy trình quản trị.</w:t>
            </w:r>
          </w:p>
        </w:tc>
        <w:tc>
          <w:tcPr>
            <w:tcW w:w="1371" w:type="dxa"/>
            <w:vAlign w:val="center"/>
          </w:tcPr>
          <w:p w14:paraId="1571F7D4">
            <w:pPr>
              <w:spacing w:after="20"/>
            </w:pPr>
            <w:r>
              <w:rPr>
                <w:b w:val="0"/>
                <w:sz w:val="14"/>
              </w:rPr>
              <w:t>Savina-Member-Demo-2026</w:t>
            </w:r>
          </w:p>
        </w:tc>
      </w:tr>
      <w:tr w14:paraId="582E4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5" w:type="dxa"/>
            <w:shd w:val="clear" w:color="auto" w:fill="EAF2F8"/>
            <w:vAlign w:val="center"/>
          </w:tcPr>
          <w:p w14:paraId="4FC34346">
            <w:pPr>
              <w:spacing w:after="20"/>
            </w:pPr>
            <w:r>
              <w:rPr>
                <w:b w:val="0"/>
                <w:sz w:val="17"/>
              </w:rPr>
              <w:t>Hà Nguyên Hoàng</w:t>
            </w:r>
          </w:p>
        </w:tc>
        <w:tc>
          <w:tcPr>
            <w:tcW w:w="3085" w:type="dxa"/>
            <w:shd w:val="clear" w:color="auto" w:fill="EAF2F8"/>
            <w:vAlign w:val="center"/>
          </w:tcPr>
          <w:p w14:paraId="5F0835DF">
            <w:pPr>
              <w:spacing w:after="20"/>
            </w:pPr>
            <w:r>
              <w:rPr>
                <w:b w:val="0"/>
                <w:sz w:val="17"/>
              </w:rPr>
              <w:t>ha.nguyen.hoang@savina.local</w:t>
            </w:r>
          </w:p>
        </w:tc>
        <w:tc>
          <w:tcPr>
            <w:tcW w:w="1506" w:type="dxa"/>
            <w:shd w:val="clear" w:color="auto" w:fill="EAF2F8"/>
            <w:vAlign w:val="center"/>
          </w:tcPr>
          <w:p w14:paraId="282ECD12">
            <w:pPr>
              <w:spacing w:after="20"/>
            </w:pPr>
            <w:r>
              <w:rPr>
                <w:b w:val="0"/>
                <w:sz w:val="17"/>
              </w:rPr>
              <w:t>Tổng Giám đốc</w:t>
            </w:r>
          </w:p>
        </w:tc>
        <w:tc>
          <w:tcPr>
            <w:tcW w:w="1441" w:type="dxa"/>
            <w:shd w:val="clear" w:color="auto" w:fill="EAF2F8"/>
            <w:vAlign w:val="center"/>
          </w:tcPr>
          <w:p w14:paraId="2EDC22C9">
            <w:pPr>
              <w:spacing w:after="20"/>
            </w:pPr>
            <w:r>
              <w:rPr>
                <w:b w:val="0"/>
                <w:sz w:val="17"/>
              </w:rPr>
              <w:t>Core, Quy trình</w:t>
            </w:r>
          </w:p>
        </w:tc>
        <w:tc>
          <w:tcPr>
            <w:tcW w:w="1522" w:type="dxa"/>
            <w:shd w:val="clear" w:color="auto" w:fill="EAF2F8"/>
            <w:vAlign w:val="center"/>
          </w:tcPr>
          <w:p w14:paraId="31C8C3E9">
            <w:pPr>
              <w:spacing w:after="20"/>
            </w:pPr>
            <w:r>
              <w:rPr>
                <w:b w:val="0"/>
                <w:sz w:val="17"/>
              </w:rPr>
              <w:t>Phê duyệt cuối các quy trình bảo trì, mua sắm và thí nghiệm.</w:t>
            </w:r>
          </w:p>
        </w:tc>
        <w:tc>
          <w:tcPr>
            <w:tcW w:w="1371" w:type="dxa"/>
            <w:vAlign w:val="center"/>
          </w:tcPr>
          <w:p w14:paraId="201A7358">
            <w:pPr>
              <w:spacing w:after="20"/>
            </w:pPr>
            <w:r>
              <w:rPr>
                <w:b w:val="0"/>
                <w:sz w:val="14"/>
              </w:rPr>
              <w:t>Savina-Member-Demo-2026</w:t>
            </w:r>
          </w:p>
        </w:tc>
      </w:tr>
      <w:tr w14:paraId="2607B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5" w:type="dxa"/>
            <w:vAlign w:val="center"/>
          </w:tcPr>
          <w:p w14:paraId="66F01CD8">
            <w:pPr>
              <w:spacing w:after="20"/>
            </w:pPr>
            <w:r>
              <w:rPr>
                <w:b w:val="0"/>
                <w:sz w:val="17"/>
              </w:rPr>
              <w:t>Lê Minh Trí</w:t>
            </w:r>
          </w:p>
        </w:tc>
        <w:tc>
          <w:tcPr>
            <w:tcW w:w="3085" w:type="dxa"/>
            <w:vAlign w:val="center"/>
          </w:tcPr>
          <w:p w14:paraId="4B5BEB91">
            <w:pPr>
              <w:spacing w:after="20"/>
            </w:pPr>
            <w:r>
              <w:rPr>
                <w:b w:val="0"/>
                <w:sz w:val="17"/>
              </w:rPr>
              <w:t>le.minh.tri@savina.local</w:t>
            </w:r>
          </w:p>
        </w:tc>
        <w:tc>
          <w:tcPr>
            <w:tcW w:w="1506" w:type="dxa"/>
            <w:vAlign w:val="center"/>
          </w:tcPr>
          <w:p w14:paraId="31405EFC">
            <w:pPr>
              <w:spacing w:after="20"/>
            </w:pPr>
            <w:r>
              <w:rPr>
                <w:b w:val="0"/>
                <w:sz w:val="17"/>
              </w:rPr>
              <w:t>Trưởng phòng Vận hành - Bảo trì</w:t>
            </w:r>
          </w:p>
        </w:tc>
        <w:tc>
          <w:tcPr>
            <w:tcW w:w="1441" w:type="dxa"/>
            <w:vAlign w:val="center"/>
          </w:tcPr>
          <w:p w14:paraId="002B6D05">
            <w:pPr>
              <w:spacing w:after="20"/>
            </w:pPr>
            <w:r>
              <w:rPr>
                <w:b w:val="0"/>
                <w:sz w:val="17"/>
              </w:rPr>
              <w:t>Nhà kho, Bảo trì, Quy trình</w:t>
            </w:r>
          </w:p>
        </w:tc>
        <w:tc>
          <w:tcPr>
            <w:tcW w:w="1522" w:type="dxa"/>
            <w:vAlign w:val="center"/>
          </w:tcPr>
          <w:p w14:paraId="7BA67120">
            <w:pPr>
              <w:spacing w:after="20"/>
            </w:pPr>
            <w:r>
              <w:rPr>
                <w:b w:val="0"/>
                <w:sz w:val="17"/>
              </w:rPr>
              <w:t>Lập yêu cầu, điều phối bảo trì và xử lý đầu việc hiện trường.</w:t>
            </w:r>
          </w:p>
        </w:tc>
        <w:tc>
          <w:tcPr>
            <w:tcW w:w="1371" w:type="dxa"/>
            <w:vAlign w:val="center"/>
          </w:tcPr>
          <w:p w14:paraId="2F14F41B">
            <w:pPr>
              <w:spacing w:after="20"/>
            </w:pPr>
            <w:r>
              <w:rPr>
                <w:b w:val="0"/>
                <w:sz w:val="14"/>
              </w:rPr>
              <w:t>Savina-Member-Demo-2026</w:t>
            </w:r>
          </w:p>
        </w:tc>
      </w:tr>
      <w:tr w14:paraId="62E7C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5" w:type="dxa"/>
            <w:shd w:val="clear" w:color="auto" w:fill="EAF2F8"/>
            <w:vAlign w:val="center"/>
          </w:tcPr>
          <w:p w14:paraId="0AC13A18">
            <w:pPr>
              <w:spacing w:after="20"/>
            </w:pPr>
            <w:r>
              <w:rPr>
                <w:b w:val="0"/>
                <w:sz w:val="17"/>
              </w:rPr>
              <w:t>Trương Quang Bảo Vương</w:t>
            </w:r>
          </w:p>
        </w:tc>
        <w:tc>
          <w:tcPr>
            <w:tcW w:w="3085" w:type="dxa"/>
            <w:shd w:val="clear" w:color="auto" w:fill="EAF2F8"/>
            <w:vAlign w:val="center"/>
          </w:tcPr>
          <w:p w14:paraId="49F0D0E3">
            <w:pPr>
              <w:spacing w:after="20"/>
            </w:pPr>
            <w:r>
              <w:rPr>
                <w:b w:val="0"/>
                <w:sz w:val="17"/>
              </w:rPr>
              <w:t>truong.quang.bao.vuong@savina.local</w:t>
            </w:r>
          </w:p>
        </w:tc>
        <w:tc>
          <w:tcPr>
            <w:tcW w:w="1506" w:type="dxa"/>
            <w:shd w:val="clear" w:color="auto" w:fill="EAF2F8"/>
            <w:vAlign w:val="center"/>
          </w:tcPr>
          <w:p w14:paraId="45435A3F">
            <w:pPr>
              <w:spacing w:after="20"/>
            </w:pPr>
            <w:r>
              <w:rPr>
                <w:b w:val="0"/>
                <w:sz w:val="17"/>
              </w:rPr>
              <w:t>Phó phòng Kỹ thuật - Dịch vụ</w:t>
            </w:r>
          </w:p>
        </w:tc>
        <w:tc>
          <w:tcPr>
            <w:tcW w:w="1441" w:type="dxa"/>
            <w:shd w:val="clear" w:color="auto" w:fill="EAF2F8"/>
            <w:vAlign w:val="center"/>
          </w:tcPr>
          <w:p w14:paraId="4FAC276A">
            <w:pPr>
              <w:spacing w:after="20"/>
            </w:pPr>
            <w:r>
              <w:rPr>
                <w:b w:val="0"/>
                <w:sz w:val="17"/>
              </w:rPr>
              <w:t>Nhà kho, Bảo trì, Quy trình</w:t>
            </w:r>
          </w:p>
        </w:tc>
        <w:tc>
          <w:tcPr>
            <w:tcW w:w="1522" w:type="dxa"/>
            <w:shd w:val="clear" w:color="auto" w:fill="EAF2F8"/>
            <w:vAlign w:val="center"/>
          </w:tcPr>
          <w:p w14:paraId="37579CE2">
            <w:pPr>
              <w:spacing w:after="20"/>
            </w:pPr>
            <w:r>
              <w:rPr>
                <w:b w:val="0"/>
                <w:sz w:val="17"/>
              </w:rPr>
              <w:t>Rà soát kỹ thuật, kiểm tra và xác nhận phương án.</w:t>
            </w:r>
          </w:p>
        </w:tc>
        <w:tc>
          <w:tcPr>
            <w:tcW w:w="1371" w:type="dxa"/>
            <w:vAlign w:val="center"/>
          </w:tcPr>
          <w:p w14:paraId="4FC8D1E7">
            <w:pPr>
              <w:spacing w:after="20"/>
            </w:pPr>
            <w:r>
              <w:rPr>
                <w:b w:val="0"/>
                <w:sz w:val="14"/>
              </w:rPr>
              <w:t>Savina-Member-Demo-2026</w:t>
            </w:r>
          </w:p>
        </w:tc>
      </w:tr>
      <w:tr w14:paraId="65F86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5" w:type="dxa"/>
            <w:vAlign w:val="center"/>
          </w:tcPr>
          <w:p w14:paraId="5EA57E63">
            <w:pPr>
              <w:spacing w:after="20"/>
            </w:pPr>
            <w:r>
              <w:rPr>
                <w:b w:val="0"/>
                <w:sz w:val="17"/>
              </w:rPr>
              <w:t>Nguyễn Tấn Thịnh</w:t>
            </w:r>
          </w:p>
        </w:tc>
        <w:tc>
          <w:tcPr>
            <w:tcW w:w="3085" w:type="dxa"/>
            <w:vAlign w:val="center"/>
          </w:tcPr>
          <w:p w14:paraId="37E65F23">
            <w:pPr>
              <w:spacing w:after="20"/>
            </w:pPr>
            <w:r>
              <w:rPr>
                <w:b w:val="0"/>
                <w:sz w:val="17"/>
              </w:rPr>
              <w:t>nguyen.tan.thinh@savina.local</w:t>
            </w:r>
          </w:p>
        </w:tc>
        <w:tc>
          <w:tcPr>
            <w:tcW w:w="1506" w:type="dxa"/>
            <w:vAlign w:val="center"/>
          </w:tcPr>
          <w:p w14:paraId="6BFB0161">
            <w:pPr>
              <w:spacing w:after="20"/>
            </w:pPr>
            <w:r>
              <w:rPr>
                <w:b w:val="0"/>
                <w:sz w:val="17"/>
              </w:rPr>
              <w:t>Trưởng phòng Thí nghiệm</w:t>
            </w:r>
          </w:p>
        </w:tc>
        <w:tc>
          <w:tcPr>
            <w:tcW w:w="1441" w:type="dxa"/>
            <w:vAlign w:val="center"/>
          </w:tcPr>
          <w:p w14:paraId="01D14CF6">
            <w:pPr>
              <w:spacing w:after="20"/>
            </w:pPr>
            <w:r>
              <w:rPr>
                <w:b w:val="0"/>
                <w:sz w:val="17"/>
              </w:rPr>
              <w:t>Nhà kho, Bảo trì, Quy trình</w:t>
            </w:r>
          </w:p>
        </w:tc>
        <w:tc>
          <w:tcPr>
            <w:tcW w:w="1522" w:type="dxa"/>
            <w:vAlign w:val="center"/>
          </w:tcPr>
          <w:p w14:paraId="2E2AE3F8">
            <w:pPr>
              <w:spacing w:after="20"/>
            </w:pPr>
            <w:r>
              <w:rPr>
                <w:b w:val="0"/>
                <w:sz w:val="17"/>
              </w:rPr>
              <w:t>Phụ trách công việc thí nghiệm định kỳ và biên bản kết quả.</w:t>
            </w:r>
          </w:p>
        </w:tc>
        <w:tc>
          <w:tcPr>
            <w:tcW w:w="1371" w:type="dxa"/>
            <w:vAlign w:val="center"/>
          </w:tcPr>
          <w:p w14:paraId="3E90BF7E">
            <w:pPr>
              <w:spacing w:after="20"/>
            </w:pPr>
            <w:r>
              <w:rPr>
                <w:b w:val="0"/>
                <w:sz w:val="14"/>
              </w:rPr>
              <w:t>Savina-Member-Demo-2026</w:t>
            </w:r>
          </w:p>
        </w:tc>
      </w:tr>
      <w:tr w14:paraId="3544F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5" w:type="dxa"/>
            <w:shd w:val="clear" w:color="auto" w:fill="EAF2F8"/>
            <w:vAlign w:val="center"/>
          </w:tcPr>
          <w:p w14:paraId="71D09F0E">
            <w:pPr>
              <w:spacing w:after="20"/>
            </w:pPr>
            <w:r>
              <w:rPr>
                <w:b w:val="0"/>
                <w:sz w:val="17"/>
              </w:rPr>
              <w:t>Trần Thúy Uyên</w:t>
            </w:r>
          </w:p>
        </w:tc>
        <w:tc>
          <w:tcPr>
            <w:tcW w:w="3085" w:type="dxa"/>
            <w:shd w:val="clear" w:color="auto" w:fill="EAF2F8"/>
            <w:vAlign w:val="center"/>
          </w:tcPr>
          <w:p w14:paraId="4DC457A0">
            <w:pPr>
              <w:spacing w:after="20"/>
            </w:pPr>
            <w:r>
              <w:rPr>
                <w:b w:val="0"/>
                <w:sz w:val="17"/>
              </w:rPr>
              <w:t>tran.thuy.uyen@savina.local</w:t>
            </w:r>
          </w:p>
        </w:tc>
        <w:tc>
          <w:tcPr>
            <w:tcW w:w="1506" w:type="dxa"/>
            <w:shd w:val="clear" w:color="auto" w:fill="EAF2F8"/>
            <w:vAlign w:val="center"/>
          </w:tcPr>
          <w:p w14:paraId="003632C8">
            <w:pPr>
              <w:spacing w:after="20"/>
            </w:pPr>
            <w:r>
              <w:rPr>
                <w:b w:val="0"/>
                <w:sz w:val="17"/>
              </w:rPr>
              <w:t>Kế toán trưởng</w:t>
            </w:r>
          </w:p>
        </w:tc>
        <w:tc>
          <w:tcPr>
            <w:tcW w:w="1441" w:type="dxa"/>
            <w:shd w:val="clear" w:color="auto" w:fill="EAF2F8"/>
            <w:vAlign w:val="center"/>
          </w:tcPr>
          <w:p w14:paraId="79340140">
            <w:pPr>
              <w:spacing w:after="20"/>
            </w:pPr>
            <w:r>
              <w:rPr>
                <w:b w:val="0"/>
                <w:sz w:val="17"/>
              </w:rPr>
              <w:t>Nhà kho, Quy trình</w:t>
            </w:r>
          </w:p>
        </w:tc>
        <w:tc>
          <w:tcPr>
            <w:tcW w:w="1522" w:type="dxa"/>
            <w:shd w:val="clear" w:color="auto" w:fill="EAF2F8"/>
            <w:vAlign w:val="center"/>
          </w:tcPr>
          <w:p w14:paraId="30A20AC7">
            <w:pPr>
              <w:spacing w:after="20"/>
            </w:pPr>
            <w:r>
              <w:rPr>
                <w:b w:val="0"/>
                <w:sz w:val="17"/>
              </w:rPr>
              <w:t>Kiểm soát ngân sách trong quy trình mua sắm vật tư.</w:t>
            </w:r>
          </w:p>
        </w:tc>
        <w:tc>
          <w:tcPr>
            <w:tcW w:w="1371" w:type="dxa"/>
            <w:vAlign w:val="center"/>
          </w:tcPr>
          <w:p w14:paraId="36309775">
            <w:pPr>
              <w:spacing w:after="20"/>
            </w:pPr>
            <w:r>
              <w:rPr>
                <w:b w:val="0"/>
                <w:sz w:val="14"/>
              </w:rPr>
              <w:t>Savina-Member-Demo-2026</w:t>
            </w:r>
          </w:p>
        </w:tc>
      </w:tr>
      <w:tr w14:paraId="27CC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5" w:type="dxa"/>
            <w:vAlign w:val="center"/>
          </w:tcPr>
          <w:p w14:paraId="76FAB40F">
            <w:pPr>
              <w:spacing w:after="20"/>
            </w:pPr>
            <w:r>
              <w:rPr>
                <w:b w:val="0"/>
                <w:sz w:val="17"/>
              </w:rPr>
              <w:t>Bùi Hữu Vân</w:t>
            </w:r>
          </w:p>
        </w:tc>
        <w:tc>
          <w:tcPr>
            <w:tcW w:w="3085" w:type="dxa"/>
            <w:vAlign w:val="center"/>
          </w:tcPr>
          <w:p w14:paraId="2E27D68B">
            <w:pPr>
              <w:spacing w:after="20"/>
            </w:pPr>
            <w:r>
              <w:rPr>
                <w:b w:val="0"/>
                <w:sz w:val="17"/>
              </w:rPr>
              <w:t>bui.huu.van@savina.local</w:t>
            </w:r>
          </w:p>
        </w:tc>
        <w:tc>
          <w:tcPr>
            <w:tcW w:w="1506" w:type="dxa"/>
            <w:vAlign w:val="center"/>
          </w:tcPr>
          <w:p w14:paraId="0A4EBEF2">
            <w:pPr>
              <w:spacing w:after="20"/>
            </w:pPr>
            <w:r>
              <w:rPr>
                <w:b w:val="0"/>
                <w:sz w:val="17"/>
              </w:rPr>
              <w:t>Phó Trưởng phòng Kinh doanh</w:t>
            </w:r>
          </w:p>
        </w:tc>
        <w:tc>
          <w:tcPr>
            <w:tcW w:w="1441" w:type="dxa"/>
            <w:vAlign w:val="center"/>
          </w:tcPr>
          <w:p w14:paraId="1FAA694B">
            <w:pPr>
              <w:spacing w:after="20"/>
            </w:pPr>
            <w:r>
              <w:rPr>
                <w:b w:val="0"/>
                <w:sz w:val="17"/>
              </w:rPr>
              <w:t>Core, Quy trình</w:t>
            </w:r>
          </w:p>
        </w:tc>
        <w:tc>
          <w:tcPr>
            <w:tcW w:w="1522" w:type="dxa"/>
            <w:vAlign w:val="center"/>
          </w:tcPr>
          <w:p w14:paraId="021C1774">
            <w:pPr>
              <w:spacing w:after="20"/>
            </w:pPr>
            <w:r>
              <w:rPr>
                <w:b w:val="0"/>
                <w:sz w:val="17"/>
              </w:rPr>
              <w:t>Lập hoặc nhận thông tin trong quy trình kế hoạch kinh doanh.</w:t>
            </w:r>
          </w:p>
        </w:tc>
        <w:tc>
          <w:tcPr>
            <w:tcW w:w="1371" w:type="dxa"/>
            <w:vAlign w:val="center"/>
          </w:tcPr>
          <w:p w14:paraId="5BD9ECFF">
            <w:pPr>
              <w:spacing w:after="20"/>
            </w:pPr>
            <w:r>
              <w:rPr>
                <w:b w:val="0"/>
                <w:sz w:val="14"/>
              </w:rPr>
              <w:t>Savina-Member-Demo-2026</w:t>
            </w:r>
          </w:p>
        </w:tc>
      </w:tr>
    </w:tbl>
    <w:p w14:paraId="263E077F">
      <w:pPr>
        <w:spacing w:after="20"/>
        <w:rPr>
          <w:b w:val="0"/>
          <w:sz w:val="17"/>
        </w:rPr>
      </w:pPr>
      <w:r>
        <w:rPr>
          <w:b w:val="0"/>
          <w:sz w:val="17"/>
        </w:rPr>
        <w:br w:type="page"/>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5"/>
        <w:gridCol w:w="3085"/>
        <w:gridCol w:w="1506"/>
        <w:gridCol w:w="1441"/>
        <w:gridCol w:w="1522"/>
        <w:gridCol w:w="1371"/>
      </w:tblGrid>
      <w:tr w14:paraId="1291C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5" w:type="dxa"/>
            <w:shd w:val="clear" w:color="auto" w:fill="EAF2F8"/>
            <w:vAlign w:val="center"/>
          </w:tcPr>
          <w:p w14:paraId="5A3B8ED0">
            <w:pPr>
              <w:spacing w:after="20"/>
            </w:pPr>
            <w:r>
              <w:rPr>
                <w:b w:val="0"/>
                <w:sz w:val="17"/>
              </w:rPr>
              <w:t>Nguyễn Vũ Bảo Cường</w:t>
            </w:r>
          </w:p>
        </w:tc>
        <w:tc>
          <w:tcPr>
            <w:tcW w:w="3085" w:type="dxa"/>
            <w:shd w:val="clear" w:color="auto" w:fill="EAF2F8"/>
            <w:vAlign w:val="center"/>
          </w:tcPr>
          <w:p w14:paraId="6DDF4E9F">
            <w:pPr>
              <w:spacing w:after="20"/>
            </w:pPr>
            <w:r>
              <w:rPr>
                <w:b w:val="0"/>
                <w:sz w:val="17"/>
              </w:rPr>
              <w:t>nguyen.vu.bao.cuong@savina.local</w:t>
            </w:r>
          </w:p>
        </w:tc>
        <w:tc>
          <w:tcPr>
            <w:tcW w:w="1506" w:type="dxa"/>
            <w:shd w:val="clear" w:color="auto" w:fill="EAF2F8"/>
            <w:vAlign w:val="center"/>
          </w:tcPr>
          <w:p w14:paraId="74DB75A4">
            <w:pPr>
              <w:spacing w:after="20"/>
            </w:pPr>
            <w:r>
              <w:rPr>
                <w:b w:val="0"/>
                <w:sz w:val="17"/>
              </w:rPr>
              <w:t>Phó Giám đốc Trung tâm</w:t>
            </w:r>
          </w:p>
        </w:tc>
        <w:tc>
          <w:tcPr>
            <w:tcW w:w="1441" w:type="dxa"/>
            <w:shd w:val="clear" w:color="auto" w:fill="EAF2F8"/>
            <w:vAlign w:val="center"/>
          </w:tcPr>
          <w:p w14:paraId="1FECBFD5">
            <w:pPr>
              <w:spacing w:after="20"/>
            </w:pPr>
            <w:r>
              <w:rPr>
                <w:b w:val="0"/>
                <w:sz w:val="17"/>
              </w:rPr>
              <w:t>Bảo trì, Quy trình</w:t>
            </w:r>
          </w:p>
        </w:tc>
        <w:tc>
          <w:tcPr>
            <w:tcW w:w="1522" w:type="dxa"/>
            <w:shd w:val="clear" w:color="auto" w:fill="EAF2F8"/>
            <w:vAlign w:val="center"/>
          </w:tcPr>
          <w:p w14:paraId="1DA4D7F7">
            <w:pPr>
              <w:spacing w:after="20"/>
            </w:pPr>
            <w:r>
              <w:rPr>
                <w:b w:val="0"/>
                <w:sz w:val="17"/>
              </w:rPr>
              <w:t>Kiểm tra kết quả thí nghiệm và bước chuyên môn liên quan.</w:t>
            </w:r>
          </w:p>
        </w:tc>
        <w:tc>
          <w:tcPr>
            <w:tcW w:w="1371" w:type="dxa"/>
            <w:vAlign w:val="center"/>
          </w:tcPr>
          <w:p w14:paraId="52312302">
            <w:pPr>
              <w:spacing w:after="20"/>
            </w:pPr>
            <w:r>
              <w:rPr>
                <w:b w:val="0"/>
                <w:sz w:val="14"/>
              </w:rPr>
              <w:t>Savina-Member-Demo-2026</w:t>
            </w:r>
          </w:p>
        </w:tc>
      </w:tr>
      <w:tr w14:paraId="265E3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5" w:type="dxa"/>
            <w:vAlign w:val="center"/>
          </w:tcPr>
          <w:p w14:paraId="0E76BDE2">
            <w:pPr>
              <w:spacing w:after="20"/>
            </w:pPr>
            <w:r>
              <w:rPr>
                <w:b w:val="0"/>
                <w:sz w:val="17"/>
              </w:rPr>
              <w:t>Đỗ Thanh Phong</w:t>
            </w:r>
          </w:p>
        </w:tc>
        <w:tc>
          <w:tcPr>
            <w:tcW w:w="3085" w:type="dxa"/>
            <w:vAlign w:val="center"/>
          </w:tcPr>
          <w:p w14:paraId="64E5C8CB">
            <w:pPr>
              <w:spacing w:after="20"/>
            </w:pPr>
            <w:r>
              <w:rPr>
                <w:b w:val="0"/>
                <w:sz w:val="17"/>
              </w:rPr>
              <w:t>do.thanh.phong@savina.local</w:t>
            </w:r>
          </w:p>
        </w:tc>
        <w:tc>
          <w:tcPr>
            <w:tcW w:w="1506" w:type="dxa"/>
            <w:vAlign w:val="center"/>
          </w:tcPr>
          <w:p w14:paraId="3E7F4F21">
            <w:pPr>
              <w:spacing w:after="20"/>
            </w:pPr>
            <w:r>
              <w:rPr>
                <w:b w:val="0"/>
                <w:sz w:val="17"/>
              </w:rPr>
              <w:t>Kỹ thuật viên vận hành</w:t>
            </w:r>
          </w:p>
        </w:tc>
        <w:tc>
          <w:tcPr>
            <w:tcW w:w="1441" w:type="dxa"/>
            <w:vAlign w:val="center"/>
          </w:tcPr>
          <w:p w14:paraId="4E9F1C79">
            <w:pPr>
              <w:spacing w:after="20"/>
            </w:pPr>
            <w:r>
              <w:rPr>
                <w:b w:val="0"/>
                <w:sz w:val="17"/>
              </w:rPr>
              <w:t>Nhà kho, Bảo trì</w:t>
            </w:r>
          </w:p>
        </w:tc>
        <w:tc>
          <w:tcPr>
            <w:tcW w:w="1522" w:type="dxa"/>
            <w:vAlign w:val="center"/>
          </w:tcPr>
          <w:p w14:paraId="022988E8">
            <w:pPr>
              <w:spacing w:after="20"/>
            </w:pPr>
            <w:r>
              <w:rPr>
                <w:b w:val="0"/>
                <w:sz w:val="17"/>
              </w:rPr>
              <w:t>Thực hiện thao tác hiện trường, ghi nhận bảo trì theo phân công.</w:t>
            </w:r>
          </w:p>
        </w:tc>
        <w:tc>
          <w:tcPr>
            <w:tcW w:w="1371" w:type="dxa"/>
            <w:vAlign w:val="center"/>
          </w:tcPr>
          <w:p w14:paraId="7C5DDE8E">
            <w:pPr>
              <w:spacing w:after="20"/>
            </w:pPr>
            <w:r>
              <w:rPr>
                <w:b w:val="0"/>
                <w:sz w:val="14"/>
              </w:rPr>
              <w:t>Savina-Member-Demo-2026</w:t>
            </w:r>
          </w:p>
        </w:tc>
      </w:tr>
      <w:tr w14:paraId="65238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5" w:type="dxa"/>
            <w:shd w:val="clear" w:color="auto" w:fill="EAF2F8"/>
            <w:vAlign w:val="center"/>
          </w:tcPr>
          <w:p w14:paraId="662BB251">
            <w:pPr>
              <w:spacing w:after="20"/>
            </w:pPr>
            <w:r>
              <w:rPr>
                <w:b w:val="0"/>
                <w:sz w:val="17"/>
              </w:rPr>
              <w:t>Nguyễn Gia Bảo</w:t>
            </w:r>
          </w:p>
        </w:tc>
        <w:tc>
          <w:tcPr>
            <w:tcW w:w="3085" w:type="dxa"/>
            <w:shd w:val="clear" w:color="auto" w:fill="EAF2F8"/>
            <w:vAlign w:val="center"/>
          </w:tcPr>
          <w:p w14:paraId="0C5CC6B0">
            <w:pPr>
              <w:spacing w:after="20"/>
            </w:pPr>
            <w:r>
              <w:rPr>
                <w:b w:val="0"/>
                <w:sz w:val="17"/>
              </w:rPr>
              <w:t>nguyen.gia.bao@savina.local</w:t>
            </w:r>
          </w:p>
        </w:tc>
        <w:tc>
          <w:tcPr>
            <w:tcW w:w="1506" w:type="dxa"/>
            <w:shd w:val="clear" w:color="auto" w:fill="EAF2F8"/>
            <w:vAlign w:val="center"/>
          </w:tcPr>
          <w:p w14:paraId="275A6C4C">
            <w:pPr>
              <w:spacing w:after="20"/>
            </w:pPr>
            <w:r>
              <w:rPr>
                <w:b w:val="0"/>
                <w:sz w:val="17"/>
              </w:rPr>
              <w:t>Kỹ thuật viên bảo trì</w:t>
            </w:r>
          </w:p>
        </w:tc>
        <w:tc>
          <w:tcPr>
            <w:tcW w:w="1441" w:type="dxa"/>
            <w:shd w:val="clear" w:color="auto" w:fill="EAF2F8"/>
            <w:vAlign w:val="center"/>
          </w:tcPr>
          <w:p w14:paraId="5C3AAA86">
            <w:pPr>
              <w:spacing w:after="20"/>
            </w:pPr>
            <w:r>
              <w:rPr>
                <w:b w:val="0"/>
                <w:sz w:val="17"/>
              </w:rPr>
              <w:t>Nhà kho, Bảo trì</w:t>
            </w:r>
          </w:p>
        </w:tc>
        <w:tc>
          <w:tcPr>
            <w:tcW w:w="1522" w:type="dxa"/>
            <w:shd w:val="clear" w:color="auto" w:fill="EAF2F8"/>
            <w:vAlign w:val="center"/>
          </w:tcPr>
          <w:p w14:paraId="0FF9A6C9">
            <w:pPr>
              <w:spacing w:after="20"/>
            </w:pPr>
            <w:r>
              <w:rPr>
                <w:b w:val="0"/>
                <w:sz w:val="17"/>
              </w:rPr>
              <w:t>Thực hiện bảo trì, cập nhật kết quả và minh chứng hiện trường.</w:t>
            </w:r>
          </w:p>
        </w:tc>
        <w:tc>
          <w:tcPr>
            <w:tcW w:w="1371" w:type="dxa"/>
            <w:vAlign w:val="center"/>
          </w:tcPr>
          <w:p w14:paraId="32CA32BA">
            <w:pPr>
              <w:spacing w:after="20"/>
            </w:pPr>
            <w:r>
              <w:rPr>
                <w:b w:val="0"/>
                <w:sz w:val="14"/>
              </w:rPr>
              <w:t>Savina-Member-Demo-2026</w:t>
            </w:r>
          </w:p>
        </w:tc>
      </w:tr>
    </w:tbl>
    <w:p w14:paraId="1BB8E5AA">
      <w:pPr>
        <w:pStyle w:val="3"/>
      </w:pPr>
      <w:r>
        <w:t>3. Ma trận bao phủ các chức năng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0CD5F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3E8D048F">
            <w:pPr>
              <w:spacing w:after="20"/>
            </w:pPr>
            <w:r>
              <w:rPr>
                <w:b/>
                <w:color w:val="FFFFFF"/>
                <w:sz w:val="17"/>
              </w:rPr>
              <w:t>Phân hệ</w:t>
            </w:r>
          </w:p>
        </w:tc>
        <w:tc>
          <w:tcPr>
            <w:tcW w:w="3408" w:type="dxa"/>
            <w:shd w:val="clear" w:color="auto" w:fill="1F4E78"/>
            <w:vAlign w:val="center"/>
          </w:tcPr>
          <w:p w14:paraId="48BCBE01">
            <w:pPr>
              <w:spacing w:after="20"/>
            </w:pPr>
            <w:r>
              <w:rPr>
                <w:b/>
                <w:color w:val="FFFFFF"/>
                <w:sz w:val="17"/>
              </w:rPr>
              <w:t>Tài khoản cần dùng</w:t>
            </w:r>
          </w:p>
        </w:tc>
        <w:tc>
          <w:tcPr>
            <w:tcW w:w="3408" w:type="dxa"/>
            <w:shd w:val="clear" w:color="auto" w:fill="1F4E78"/>
            <w:vAlign w:val="center"/>
          </w:tcPr>
          <w:p w14:paraId="70B44380">
            <w:pPr>
              <w:spacing w:after="20"/>
            </w:pPr>
            <w:r>
              <w:rPr>
                <w:b/>
                <w:color w:val="FFFFFF"/>
                <w:sz w:val="17"/>
              </w:rPr>
              <w:t>Phạm vi</w:t>
            </w:r>
          </w:p>
        </w:tc>
      </w:tr>
      <w:tr w14:paraId="71FC9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94DC293">
            <w:pPr>
              <w:spacing w:after="20"/>
            </w:pPr>
            <w:r>
              <w:rPr>
                <w:b w:val="0"/>
                <w:sz w:val="17"/>
              </w:rPr>
              <w:t>Core</w:t>
            </w:r>
          </w:p>
        </w:tc>
        <w:tc>
          <w:tcPr>
            <w:tcW w:w="3408" w:type="dxa"/>
            <w:vAlign w:val="center"/>
          </w:tcPr>
          <w:p w14:paraId="0D93779D">
            <w:pPr>
              <w:spacing w:after="20"/>
            </w:pPr>
            <w:r>
              <w:rPr>
                <w:b w:val="0"/>
                <w:sz w:val="17"/>
              </w:rPr>
              <w:t>Hà Nguyên Hoàng; Nguyễn Hồng Sang; Bùi Hữu Vân</w:t>
            </w:r>
          </w:p>
        </w:tc>
        <w:tc>
          <w:tcPr>
            <w:tcW w:w="3408" w:type="dxa"/>
            <w:vAlign w:val="center"/>
          </w:tcPr>
          <w:p w14:paraId="2A10B2C4">
            <w:pPr>
              <w:spacing w:after="20"/>
            </w:pPr>
            <w:r>
              <w:rPr>
                <w:b w:val="0"/>
                <w:sz w:val="17"/>
              </w:rPr>
              <w:t>Quản trị tổ chức, theo dõi và phê duyệt theo vai trò. Tenant Admin thực hiện cấu hình quyền/tài khoản.</w:t>
            </w:r>
          </w:p>
        </w:tc>
      </w:tr>
      <w:tr w14:paraId="2CC77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647E7E22">
            <w:pPr>
              <w:spacing w:after="20"/>
            </w:pPr>
            <w:r>
              <w:rPr>
                <w:b w:val="0"/>
                <w:sz w:val="17"/>
              </w:rPr>
              <w:t>Nhà kho &amp; Cây tài sản</w:t>
            </w:r>
          </w:p>
        </w:tc>
        <w:tc>
          <w:tcPr>
            <w:tcW w:w="3408" w:type="dxa"/>
            <w:shd w:val="clear" w:color="auto" w:fill="EAF2F8"/>
            <w:vAlign w:val="center"/>
          </w:tcPr>
          <w:p w14:paraId="42A62E10">
            <w:pPr>
              <w:spacing w:after="20"/>
            </w:pPr>
            <w:r>
              <w:rPr>
                <w:b w:val="0"/>
                <w:sz w:val="17"/>
              </w:rPr>
              <w:t>Lê Minh Trí; Trương Quang Bảo Vương; Đỗ Thanh Phong; Nguyễn Gia Bảo; Trần Thúy Uyên</w:t>
            </w:r>
          </w:p>
        </w:tc>
        <w:tc>
          <w:tcPr>
            <w:tcW w:w="3408" w:type="dxa"/>
            <w:shd w:val="clear" w:color="auto" w:fill="EAF2F8"/>
            <w:vAlign w:val="center"/>
          </w:tcPr>
          <w:p w14:paraId="4D65E265">
            <w:pPr>
              <w:spacing w:after="20"/>
            </w:pPr>
            <w:r>
              <w:rPr>
                <w:b w:val="0"/>
                <w:sz w:val="17"/>
              </w:rPr>
              <w:t>Theo dõi thiết bị, vật tư, thao tác kỹ thuật và kiểm soát giao dịch mua sắm liên quan.</w:t>
            </w:r>
          </w:p>
        </w:tc>
      </w:tr>
      <w:tr w14:paraId="56814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FCB241C">
            <w:pPr>
              <w:spacing w:after="20"/>
            </w:pPr>
            <w:r>
              <w:rPr>
                <w:b w:val="0"/>
                <w:sz w:val="17"/>
              </w:rPr>
              <w:t>Bảo trì CMMS</w:t>
            </w:r>
          </w:p>
        </w:tc>
        <w:tc>
          <w:tcPr>
            <w:tcW w:w="3408" w:type="dxa"/>
            <w:vAlign w:val="center"/>
          </w:tcPr>
          <w:p w14:paraId="1083341D">
            <w:pPr>
              <w:spacing w:after="20"/>
            </w:pPr>
            <w:r>
              <w:rPr>
                <w:b w:val="0"/>
                <w:sz w:val="17"/>
              </w:rPr>
              <w:t>Lê Minh Trí; Trương Quang Bảo Vương; Nguyễn Tấn Thịnh; Nguyễn Vũ Bảo Cường; Đỗ Thanh Phong; Nguyễn Gia Bảo</w:t>
            </w:r>
          </w:p>
        </w:tc>
        <w:tc>
          <w:tcPr>
            <w:tcW w:w="3408" w:type="dxa"/>
            <w:vAlign w:val="center"/>
          </w:tcPr>
          <w:p w14:paraId="15637789">
            <w:pPr>
              <w:spacing w:after="20"/>
            </w:pPr>
            <w:r>
              <w:rPr>
                <w:b w:val="0"/>
                <w:sz w:val="17"/>
              </w:rPr>
              <w:t>Lập kế hoạch, thực hiện, kiểm tra kết quả và nghiệm thu bảo trì/thí nghiệm.</w:t>
            </w:r>
          </w:p>
        </w:tc>
      </w:tr>
      <w:tr w14:paraId="31EDA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650960D6">
            <w:pPr>
              <w:spacing w:after="20"/>
            </w:pPr>
            <w:r>
              <w:rPr>
                <w:b w:val="0"/>
                <w:sz w:val="17"/>
              </w:rPr>
              <w:t>Quy trình &amp; RCSI</w:t>
            </w:r>
          </w:p>
        </w:tc>
        <w:tc>
          <w:tcPr>
            <w:tcW w:w="3408" w:type="dxa"/>
            <w:shd w:val="clear" w:color="auto" w:fill="EAF2F8"/>
            <w:vAlign w:val="center"/>
          </w:tcPr>
          <w:p w14:paraId="0D050E62">
            <w:pPr>
              <w:spacing w:after="20"/>
            </w:pPr>
            <w:r>
              <w:rPr>
                <w:b w:val="0"/>
                <w:sz w:val="17"/>
              </w:rPr>
              <w:t>Nguyễn Hồng Sang; Hà Nguyên Hoàng; Lê Minh Trí; Trương Quang Bảo Vương; Nguyễn Tấn Thịnh; Trần Thúy Uyên; Bùi Hữu Vân; Nguyễn Vũ Bảo Cường</w:t>
            </w:r>
          </w:p>
        </w:tc>
        <w:tc>
          <w:tcPr>
            <w:tcW w:w="3408" w:type="dxa"/>
            <w:shd w:val="clear" w:color="auto" w:fill="EAF2F8"/>
            <w:vAlign w:val="center"/>
          </w:tcPr>
          <w:p w14:paraId="576A7831">
            <w:pPr>
              <w:spacing w:after="20"/>
            </w:pPr>
            <w:r>
              <w:rPr>
                <w:b w:val="0"/>
                <w:sz w:val="17"/>
              </w:rPr>
              <w:t>Đủ vai trò S/R/E/C/A/I trong các quy trình mẫu không ở trạng thái nháp.</w:t>
            </w:r>
          </w:p>
        </w:tc>
      </w:tr>
    </w:tbl>
    <w:p w14:paraId="57751A63">
      <w:pPr>
        <w:pStyle w:val="3"/>
      </w:pPr>
      <w:r>
        <w:t>4. Trình tự kích hoạt đề xuất</w:t>
      </w:r>
    </w:p>
    <w:p w14:paraId="1BCF59D5">
      <w:pPr>
        <w:pStyle w:val="29"/>
      </w:pPr>
      <w:r>
        <w:t>Bảo đảm Tenant Admin tồn tại và đã được cấp quyền quản trị Core trước khi import dữ liệu mẫu.</w:t>
      </w:r>
    </w:p>
    <w:p w14:paraId="7D09DEC0">
      <w:pPr>
        <w:pStyle w:val="29"/>
      </w:pPr>
      <w:r>
        <w:t>Tạo/kích hoạt 10 tài khoản trong phụ lục, đổi mật khẩu tạm thời và xác minh email đăng nhập.</w:t>
      </w:r>
    </w:p>
    <w:p w14:paraId="35C308AC">
      <w:pPr>
        <w:pStyle w:val="29"/>
      </w:pPr>
      <w:r>
        <w:t>Import hoặc kiểm tra sơ đồ tổ chức và các bổ nhiệm tương ứng; đây là điều kiện để RCSI nhận đúng người xử lý.</w:t>
      </w:r>
    </w:p>
    <w:p w14:paraId="1F31FAB7">
      <w:pPr>
        <w:pStyle w:val="29"/>
      </w:pPr>
      <w:r>
        <w:t>Cấp quyền module tối thiểu theo cột Phân hệ cần dùng; chỉ bổ sung quyền quản trị khi thật sự cần.</w:t>
      </w:r>
    </w:p>
    <w:p w14:paraId="1DED6858">
      <w:pPr>
        <w:pStyle w:val="29"/>
      </w:pPr>
      <w:r>
        <w:t>Chạy thử một hồ sơ bảo trì, một yêu cầu vật tư và một quy trình phê duyệt để xác nhận phân quyền/luồng hoạt động đúng.</w:t>
      </w:r>
    </w:p>
    <w:p w14:paraId="11780B68">
      <w:pPr>
        <w:pStyle w:val="148"/>
      </w:pPr>
      <w:r>
        <w:rPr>
          <w:sz w:val="20"/>
        </w:rPr>
        <w:t xml:space="preserve">Tài liệu hợp nhất hướng dẫn vận hành bốn phân hệ: Core &amp; Tenant Portal, Nhà kho &amp; Cây tài sản, Bảo trì phòng ngừa và Quy trình &amp; RCSI. Tất cả ảnh minh họa được tham chiếu từ thư mục </w:t>
      </w:r>
      <w:r>
        <w:rPr>
          <w:rFonts w:ascii="Consolas" w:hAnsi="Consolas"/>
          <w:sz w:val="20"/>
        </w:rPr>
        <w:t>docs/user-guide/images/</w:t>
      </w:r>
      <w:r>
        <w:rPr>
          <w:sz w:val="20"/>
        </w:rPr>
        <w:t>.</w:t>
      </w:r>
    </w:p>
    <w:p w14:paraId="6EE20042">
      <w:pPr>
        <w:pStyle w:val="2"/>
        <w:pageBreakBefore/>
      </w:pPr>
      <w:r>
        <w:rPr>
          <w:sz w:val="20"/>
        </w:rPr>
        <w:t>Phạm vi và quy ước chung</w:t>
      </w:r>
    </w:p>
    <w:p w14:paraId="6EA8EC3F">
      <w:pPr>
        <w:spacing w:after="80"/>
      </w:pPr>
      <w:r>
        <w:rPr>
          <w:sz w:val="20"/>
        </w:rPr>
        <w:t>Tài liệu áp dụng cho người dùng doanh nghiệp được cấp quyền trên từng module. Các nút tạo, sửa, phê duyệt, công bố, vô hiệu hóa, gỡ, hủy hoặc xóa chỉ xuất hiện khi tài khoản có quyền phù hợp và đang ở đúng ngữ cảnh xử lý.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BA84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F4E78"/>
            <w:vAlign w:val="center"/>
          </w:tcPr>
          <w:p w14:paraId="07B5DEA3">
            <w:pPr>
              <w:spacing w:after="20" w:line="240" w:lineRule="auto"/>
            </w:pPr>
            <w:r>
              <w:rPr>
                <w:b/>
                <w:color w:val="FFFFFF"/>
                <w:sz w:val="17"/>
              </w:rPr>
              <w:t>Quy ước</w:t>
            </w:r>
          </w:p>
        </w:tc>
        <w:tc>
          <w:tcPr>
            <w:tcW w:w="5112" w:type="dxa"/>
            <w:shd w:val="clear" w:color="auto" w:fill="1F4E78"/>
            <w:vAlign w:val="center"/>
          </w:tcPr>
          <w:p w14:paraId="2156413B">
            <w:pPr>
              <w:spacing w:after="20" w:line="240" w:lineRule="auto"/>
            </w:pPr>
            <w:r>
              <w:rPr>
                <w:b/>
                <w:color w:val="FFFFFF"/>
                <w:sz w:val="17"/>
              </w:rPr>
              <w:t>Cách dùng</w:t>
            </w:r>
          </w:p>
        </w:tc>
      </w:tr>
      <w:tr w14:paraId="0D80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B85F7EE">
            <w:pPr>
              <w:spacing w:after="20" w:line="240" w:lineRule="auto"/>
            </w:pPr>
            <w:r>
              <w:rPr>
                <w:b w:val="0"/>
                <w:sz w:val="17"/>
              </w:rPr>
              <w:t>Trường có `*`</w:t>
            </w:r>
          </w:p>
        </w:tc>
        <w:tc>
          <w:tcPr>
            <w:tcW w:w="5112" w:type="dxa"/>
            <w:vAlign w:val="center"/>
          </w:tcPr>
          <w:p w14:paraId="4D53E5A1">
            <w:pPr>
              <w:spacing w:after="20" w:line="240" w:lineRule="auto"/>
            </w:pPr>
            <w:r>
              <w:rPr>
                <w:b w:val="0"/>
                <w:sz w:val="17"/>
              </w:rPr>
              <w:t>Là trường bắt buộc; hoàn tất trước khi lưu hoặc xác nhận.</w:t>
            </w:r>
          </w:p>
        </w:tc>
      </w:tr>
      <w:tr w14:paraId="4D76C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3841EB1E">
            <w:pPr>
              <w:spacing w:after="20" w:line="240" w:lineRule="auto"/>
            </w:pPr>
            <w:r>
              <w:rPr>
                <w:b w:val="0"/>
                <w:sz w:val="17"/>
              </w:rPr>
              <w:t>Hộp chọn có tìm kiếm</w:t>
            </w:r>
          </w:p>
        </w:tc>
        <w:tc>
          <w:tcPr>
            <w:tcW w:w="5112" w:type="dxa"/>
            <w:shd w:val="clear" w:color="auto" w:fill="EAF2F8"/>
            <w:vAlign w:val="center"/>
          </w:tcPr>
          <w:p w14:paraId="1D85C5DC">
            <w:pPr>
              <w:spacing w:after="20" w:line="240" w:lineRule="auto"/>
            </w:pPr>
            <w:r>
              <w:rPr>
                <w:b w:val="0"/>
                <w:sz w:val="17"/>
              </w:rPr>
              <w:t>Gõ mã/tên, dùng `↑`/`↓` để di chuyển và `Enter` để chọn.</w:t>
            </w:r>
          </w:p>
        </w:tc>
      </w:tr>
      <w:tr w14:paraId="3FE7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7E97E0A">
            <w:pPr>
              <w:spacing w:after="20" w:line="240" w:lineRule="auto"/>
            </w:pPr>
            <w:r>
              <w:rPr>
                <w:b w:val="0"/>
                <w:sz w:val="17"/>
              </w:rPr>
              <w:t>Popup form</w:t>
            </w:r>
          </w:p>
        </w:tc>
        <w:tc>
          <w:tcPr>
            <w:tcW w:w="5112" w:type="dxa"/>
            <w:vAlign w:val="center"/>
          </w:tcPr>
          <w:p w14:paraId="1B3515A7">
            <w:pPr>
              <w:spacing w:after="20" w:line="240" w:lineRule="auto"/>
            </w:pPr>
            <w:r>
              <w:rPr>
                <w:b w:val="0"/>
                <w:sz w:val="17"/>
              </w:rPr>
              <w:t>Dùng để tạo hoặc cập nhật một đối tượng độc lập.</w:t>
            </w:r>
          </w:p>
        </w:tc>
      </w:tr>
      <w:tr w14:paraId="7EF95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5CD6C0F0">
            <w:pPr>
              <w:spacing w:after="20" w:line="240" w:lineRule="auto"/>
            </w:pPr>
            <w:r>
              <w:rPr>
                <w:b w:val="0"/>
                <w:sz w:val="17"/>
              </w:rPr>
              <w:t>Drawer</w:t>
            </w:r>
          </w:p>
        </w:tc>
        <w:tc>
          <w:tcPr>
            <w:tcW w:w="5112" w:type="dxa"/>
            <w:shd w:val="clear" w:color="auto" w:fill="EAF2F8"/>
            <w:vAlign w:val="center"/>
          </w:tcPr>
          <w:p w14:paraId="77C856B1">
            <w:pPr>
              <w:spacing w:after="20" w:line="240" w:lineRule="auto"/>
            </w:pPr>
            <w:r>
              <w:rPr>
                <w:b w:val="0"/>
                <w:sz w:val="17"/>
              </w:rPr>
              <w:t>Ngăn chi tiết bên phải; đóng drawer để quay lại danh sách.</w:t>
            </w:r>
          </w:p>
        </w:tc>
      </w:tr>
      <w:tr w14:paraId="7E316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A48B1C4">
            <w:pPr>
              <w:spacing w:after="20" w:line="240" w:lineRule="auto"/>
            </w:pPr>
            <w:r>
              <w:rPr>
                <w:b w:val="0"/>
                <w:sz w:val="17"/>
              </w:rPr>
              <w:t>Popconfirm</w:t>
            </w:r>
          </w:p>
        </w:tc>
        <w:tc>
          <w:tcPr>
            <w:tcW w:w="5112" w:type="dxa"/>
            <w:vAlign w:val="center"/>
          </w:tcPr>
          <w:p w14:paraId="584D6F1C">
            <w:pPr>
              <w:spacing w:after="20" w:line="240" w:lineRule="auto"/>
            </w:pPr>
            <w:r>
              <w:rPr>
                <w:b w:val="0"/>
                <w:sz w:val="17"/>
              </w:rPr>
              <w:t>Hộp xác nhận ngay tại thao tác có ảnh hưởng, như gỡ, hủy, công bố hoặc xóa.</w:t>
            </w:r>
          </w:p>
        </w:tc>
      </w:tr>
      <w:tr w14:paraId="69142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209440B5">
            <w:pPr>
              <w:spacing w:after="20" w:line="240" w:lineRule="auto"/>
            </w:pPr>
            <w:r>
              <w:rPr>
                <w:b w:val="0"/>
                <w:sz w:val="17"/>
              </w:rPr>
              <w:t>Checkbox trong bảng</w:t>
            </w:r>
          </w:p>
        </w:tc>
        <w:tc>
          <w:tcPr>
            <w:tcW w:w="5112" w:type="dxa"/>
            <w:shd w:val="clear" w:color="auto" w:fill="EAF2F8"/>
            <w:vAlign w:val="center"/>
          </w:tcPr>
          <w:p w14:paraId="696E5D46">
            <w:pPr>
              <w:spacing w:after="20" w:line="240" w:lineRule="auto"/>
            </w:pPr>
            <w:r>
              <w:rPr>
                <w:b w:val="0"/>
                <w:sz w:val="17"/>
              </w:rPr>
              <w:t>Dùng để chọn nhiều dòng và kích hoạt thao tác hàng loạt.</w:t>
            </w:r>
          </w:p>
        </w:tc>
      </w:tr>
    </w:tbl>
    <w:p w14:paraId="24C3CE01">
      <w:pPr>
        <w:spacing w:after="60"/>
      </w:pPr>
    </w:p>
    <w:p w14:paraId="45C4FD42">
      <w:pPr>
        <w:pStyle w:val="2"/>
      </w:pPr>
      <w:r>
        <w:rPr>
          <w:sz w:val="20"/>
        </w:rPr>
        <w:t>Trình tự triển khai liên module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4"/>
        <w:gridCol w:w="9410"/>
      </w:tblGrid>
      <w:tr w14:paraId="20445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4" w:type="dxa"/>
            <w:shd w:val="clear" w:color="auto" w:fill="1F4E78"/>
            <w:vAlign w:val="center"/>
          </w:tcPr>
          <w:p w14:paraId="2D72963D">
            <w:pPr>
              <w:spacing w:after="20" w:line="240" w:lineRule="auto"/>
              <w:rPr>
                <w:rFonts w:hint="default"/>
                <w:lang w:val="en-US"/>
              </w:rPr>
            </w:pPr>
            <w:r>
              <w:rPr>
                <w:rFonts w:hint="default"/>
                <w:b/>
                <w:color w:val="FFFFFF"/>
                <w:sz w:val="17"/>
                <w:lang w:val="en-US"/>
              </w:rPr>
              <w:t>STT</w:t>
            </w:r>
          </w:p>
        </w:tc>
        <w:tc>
          <w:tcPr>
            <w:tcW w:w="9410" w:type="dxa"/>
            <w:shd w:val="clear" w:color="auto" w:fill="1F4E78"/>
            <w:vAlign w:val="center"/>
          </w:tcPr>
          <w:p w14:paraId="6E13523E">
            <w:pPr>
              <w:spacing w:after="20" w:line="240" w:lineRule="auto"/>
            </w:pPr>
            <w:r>
              <w:rPr>
                <w:b/>
                <w:color w:val="FFFFFF"/>
                <w:sz w:val="17"/>
              </w:rPr>
              <w:t>Cách dùng</w:t>
            </w:r>
          </w:p>
        </w:tc>
      </w:tr>
      <w:tr w14:paraId="25A6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4" w:type="dxa"/>
            <w:vAlign w:val="center"/>
          </w:tcPr>
          <w:p w14:paraId="034E8581">
            <w:pPr>
              <w:spacing w:after="20" w:line="240" w:lineRule="auto"/>
              <w:rPr>
                <w:rFonts w:hint="default"/>
                <w:lang w:val="en-US"/>
              </w:rPr>
            </w:pPr>
            <w:r>
              <w:rPr>
                <w:rFonts w:hint="default"/>
                <w:lang w:val="en-US"/>
              </w:rPr>
              <w:t>1</w:t>
            </w:r>
          </w:p>
        </w:tc>
        <w:tc>
          <w:tcPr>
            <w:tcW w:w="9410" w:type="dxa"/>
            <w:vAlign w:val="center"/>
          </w:tcPr>
          <w:p w14:paraId="1AA7C5A0">
            <w:pPr>
              <w:pStyle w:val="29"/>
              <w:numPr>
                <w:ilvl w:val="0"/>
                <w:numId w:val="0"/>
              </w:numPr>
              <w:tabs>
                <w:tab w:val="clear" w:pos="360"/>
              </w:tabs>
              <w:spacing w:after="20" w:line="240" w:lineRule="auto"/>
              <w:ind w:leftChars="0"/>
            </w:pPr>
            <w:r>
              <w:rPr>
                <w:sz w:val="20"/>
              </w:rPr>
              <w:t xml:space="preserve">Thiết lập tổ chức, người dùng, vai trò và bổ nhiệm tại </w:t>
            </w:r>
            <w:r>
              <w:rPr>
                <w:b/>
                <w:sz w:val="20"/>
              </w:rPr>
              <w:t>Core</w:t>
            </w:r>
            <w:r>
              <w:rPr>
                <w:sz w:val="20"/>
              </w:rPr>
              <w:t>.</w:t>
            </w:r>
          </w:p>
        </w:tc>
      </w:tr>
      <w:tr w14:paraId="21484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4" w:type="dxa"/>
            <w:shd w:val="clear" w:color="auto" w:fill="EAF2F8"/>
            <w:vAlign w:val="center"/>
          </w:tcPr>
          <w:p w14:paraId="077D550B">
            <w:pPr>
              <w:spacing w:after="20" w:line="240" w:lineRule="auto"/>
              <w:rPr>
                <w:rFonts w:hint="default"/>
                <w:lang w:val="en-US"/>
              </w:rPr>
            </w:pPr>
            <w:r>
              <w:rPr>
                <w:rFonts w:hint="default"/>
                <w:lang w:val="en-US"/>
              </w:rPr>
              <w:t>2</w:t>
            </w:r>
          </w:p>
        </w:tc>
        <w:tc>
          <w:tcPr>
            <w:tcW w:w="9410" w:type="dxa"/>
            <w:shd w:val="clear" w:color="auto" w:fill="EAF2F8"/>
            <w:vAlign w:val="center"/>
          </w:tcPr>
          <w:p w14:paraId="62B89E46">
            <w:pPr>
              <w:pStyle w:val="29"/>
              <w:numPr>
                <w:ilvl w:val="0"/>
                <w:numId w:val="0"/>
              </w:numPr>
              <w:spacing w:after="20" w:line="240" w:lineRule="auto"/>
              <w:ind w:leftChars="0"/>
            </w:pPr>
            <w:r>
              <w:rPr>
                <w:sz w:val="20"/>
              </w:rPr>
              <w:t xml:space="preserve">Chuẩn hóa kho, vật tư, vị trí kệ và cây tài sản tại </w:t>
            </w:r>
            <w:r>
              <w:rPr>
                <w:b/>
                <w:sz w:val="20"/>
              </w:rPr>
              <w:t>Nhà kho</w:t>
            </w:r>
            <w:r>
              <w:rPr>
                <w:sz w:val="20"/>
              </w:rPr>
              <w:t>.</w:t>
            </w:r>
          </w:p>
        </w:tc>
      </w:tr>
      <w:tr w14:paraId="662C1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4" w:type="dxa"/>
            <w:vAlign w:val="center"/>
          </w:tcPr>
          <w:p w14:paraId="3F1B83B3">
            <w:pPr>
              <w:spacing w:after="20" w:line="240" w:lineRule="auto"/>
              <w:rPr>
                <w:rFonts w:hint="default"/>
                <w:lang w:val="en-US"/>
              </w:rPr>
            </w:pPr>
            <w:r>
              <w:rPr>
                <w:rFonts w:hint="default"/>
                <w:lang w:val="en-US"/>
              </w:rPr>
              <w:t>3</w:t>
            </w:r>
          </w:p>
        </w:tc>
        <w:tc>
          <w:tcPr>
            <w:tcW w:w="9410" w:type="dxa"/>
            <w:vAlign w:val="center"/>
          </w:tcPr>
          <w:p w14:paraId="7BAAB0F2">
            <w:pPr>
              <w:pStyle w:val="29"/>
              <w:numPr>
                <w:ilvl w:val="0"/>
                <w:numId w:val="0"/>
              </w:numPr>
              <w:spacing w:after="20" w:line="240" w:lineRule="auto"/>
              <w:ind w:leftChars="0"/>
            </w:pPr>
            <w:r>
              <w:rPr>
                <w:sz w:val="20"/>
              </w:rPr>
              <w:t xml:space="preserve">Khai báo thiết bị, đầu việc, tần suất và vận hành tại </w:t>
            </w:r>
            <w:r>
              <w:rPr>
                <w:b/>
                <w:sz w:val="20"/>
              </w:rPr>
              <w:t>Bảo trì</w:t>
            </w:r>
            <w:r>
              <w:rPr>
                <w:sz w:val="20"/>
              </w:rPr>
              <w:t>.</w:t>
            </w:r>
          </w:p>
        </w:tc>
      </w:tr>
      <w:tr w14:paraId="3893F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4" w:type="dxa"/>
            <w:shd w:val="clear" w:color="auto" w:fill="EAF2F8"/>
            <w:vAlign w:val="center"/>
          </w:tcPr>
          <w:p w14:paraId="73A58767">
            <w:pPr>
              <w:spacing w:after="20" w:line="240" w:lineRule="auto"/>
              <w:rPr>
                <w:rFonts w:hint="default"/>
                <w:lang w:val="en-US"/>
              </w:rPr>
            </w:pPr>
            <w:r>
              <w:rPr>
                <w:rFonts w:hint="default"/>
                <w:lang w:val="en-US"/>
              </w:rPr>
              <w:t>4</w:t>
            </w:r>
          </w:p>
        </w:tc>
        <w:tc>
          <w:tcPr>
            <w:tcW w:w="9410" w:type="dxa"/>
            <w:shd w:val="clear" w:color="auto" w:fill="EAF2F8"/>
            <w:vAlign w:val="center"/>
          </w:tcPr>
          <w:p w14:paraId="217F7223">
            <w:pPr>
              <w:pStyle w:val="29"/>
              <w:numPr>
                <w:ilvl w:val="0"/>
                <w:numId w:val="0"/>
              </w:numPr>
              <w:spacing w:after="20" w:line="240" w:lineRule="auto"/>
              <w:ind w:leftChars="0"/>
            </w:pPr>
            <w:r>
              <w:rPr>
                <w:sz w:val="20"/>
              </w:rPr>
              <w:t xml:space="preserve">Thiết kế/công bố luồng RCSI, sau đó tạo và xử lý hồ sơ tại </w:t>
            </w:r>
            <w:r>
              <w:rPr>
                <w:b/>
                <w:sz w:val="20"/>
              </w:rPr>
              <w:t>Quy trình</w:t>
            </w:r>
            <w:r>
              <w:rPr>
                <w:sz w:val="20"/>
              </w:rPr>
              <w:t>.</w:t>
            </w:r>
          </w:p>
        </w:tc>
      </w:tr>
    </w:tbl>
    <w:p w14:paraId="0F6B0F00">
      <w:pPr>
        <w:pStyle w:val="2"/>
      </w:pPr>
    </w:p>
    <w:p w14:paraId="6EED893A">
      <w:pPr>
        <w:pStyle w:val="2"/>
        <w:rPr>
          <w:sz w:val="20"/>
        </w:rPr>
      </w:pPr>
      <w:r>
        <w:rPr>
          <w:sz w:val="20"/>
        </w:rPr>
        <w:t>Mục lục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4"/>
        <w:gridCol w:w="9410"/>
      </w:tblGrid>
      <w:tr w14:paraId="69C0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4" w:type="dxa"/>
            <w:shd w:val="clear" w:color="auto" w:fill="1F4E78"/>
            <w:vAlign w:val="center"/>
          </w:tcPr>
          <w:p w14:paraId="44C9A295">
            <w:pPr>
              <w:spacing w:after="20" w:line="240" w:lineRule="auto"/>
              <w:rPr>
                <w:rFonts w:hint="default"/>
                <w:lang w:val="en-US"/>
              </w:rPr>
            </w:pPr>
            <w:r>
              <w:rPr>
                <w:rFonts w:hint="default"/>
                <w:b/>
                <w:color w:val="FFFFFF"/>
                <w:sz w:val="17"/>
                <w:lang w:val="en-US"/>
              </w:rPr>
              <w:t>STT</w:t>
            </w:r>
          </w:p>
        </w:tc>
        <w:tc>
          <w:tcPr>
            <w:tcW w:w="9410" w:type="dxa"/>
            <w:shd w:val="clear" w:color="auto" w:fill="1F4E78"/>
            <w:vAlign w:val="center"/>
          </w:tcPr>
          <w:p w14:paraId="63174BCA">
            <w:pPr>
              <w:spacing w:after="20" w:line="240" w:lineRule="auto"/>
            </w:pPr>
            <w:r>
              <w:rPr>
                <w:b/>
                <w:color w:val="FFFFFF"/>
                <w:sz w:val="17"/>
              </w:rPr>
              <w:t>Cách dùng</w:t>
            </w:r>
          </w:p>
        </w:tc>
      </w:tr>
      <w:tr w14:paraId="14DD0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4" w:type="dxa"/>
            <w:vAlign w:val="center"/>
          </w:tcPr>
          <w:p w14:paraId="5A1D7EF9">
            <w:pPr>
              <w:spacing w:after="20" w:line="240" w:lineRule="auto"/>
              <w:rPr>
                <w:rFonts w:hint="default"/>
                <w:lang w:val="en-US"/>
              </w:rPr>
            </w:pPr>
            <w:r>
              <w:rPr>
                <w:rFonts w:hint="default"/>
                <w:lang w:val="en-US"/>
              </w:rPr>
              <w:t>1</w:t>
            </w:r>
          </w:p>
        </w:tc>
        <w:tc>
          <w:tcPr>
            <w:tcW w:w="9410" w:type="dxa"/>
            <w:vAlign w:val="center"/>
          </w:tcPr>
          <w:p w14:paraId="3256363D">
            <w:pPr>
              <w:pStyle w:val="29"/>
              <w:numPr>
                <w:ilvl w:val="0"/>
                <w:numId w:val="0"/>
              </w:numPr>
              <w:spacing w:after="20" w:line="240" w:lineRule="auto"/>
              <w:ind w:left="360" w:leftChars="0" w:hanging="360" w:firstLineChars="0"/>
            </w:pPr>
            <w:r>
              <w:rPr>
                <w:sz w:val="20"/>
              </w:rPr>
              <w:t>Core &amp; Tenant Portal</w:t>
            </w:r>
          </w:p>
        </w:tc>
      </w:tr>
      <w:tr w14:paraId="2F978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4" w:type="dxa"/>
            <w:shd w:val="clear" w:color="auto" w:fill="EAF2F8"/>
            <w:vAlign w:val="center"/>
          </w:tcPr>
          <w:p w14:paraId="70BACEDC">
            <w:pPr>
              <w:spacing w:after="20" w:line="240" w:lineRule="auto"/>
              <w:rPr>
                <w:rFonts w:hint="default"/>
                <w:lang w:val="en-US"/>
              </w:rPr>
            </w:pPr>
            <w:r>
              <w:rPr>
                <w:rFonts w:hint="default"/>
                <w:lang w:val="en-US"/>
              </w:rPr>
              <w:t>2</w:t>
            </w:r>
          </w:p>
        </w:tc>
        <w:tc>
          <w:tcPr>
            <w:tcW w:w="9410" w:type="dxa"/>
            <w:shd w:val="clear" w:color="auto" w:fill="EAF2F8"/>
            <w:vAlign w:val="center"/>
          </w:tcPr>
          <w:p w14:paraId="136AF64A">
            <w:pPr>
              <w:pStyle w:val="29"/>
              <w:numPr>
                <w:ilvl w:val="0"/>
                <w:numId w:val="0"/>
              </w:numPr>
              <w:spacing w:after="20" w:line="240" w:lineRule="auto"/>
              <w:ind w:left="360" w:leftChars="0" w:hanging="360" w:firstLineChars="0"/>
            </w:pPr>
            <w:r>
              <w:rPr>
                <w:sz w:val="20"/>
              </w:rPr>
              <w:t>Nhà kho &amp; Cây tài sản</w:t>
            </w:r>
          </w:p>
        </w:tc>
      </w:tr>
      <w:tr w14:paraId="37A9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4" w:type="dxa"/>
            <w:vAlign w:val="center"/>
          </w:tcPr>
          <w:p w14:paraId="6B878B70">
            <w:pPr>
              <w:spacing w:after="20" w:line="240" w:lineRule="auto"/>
              <w:rPr>
                <w:rFonts w:hint="default"/>
                <w:lang w:val="en-US"/>
              </w:rPr>
            </w:pPr>
            <w:r>
              <w:rPr>
                <w:rFonts w:hint="default"/>
                <w:lang w:val="en-US"/>
              </w:rPr>
              <w:t>3</w:t>
            </w:r>
          </w:p>
        </w:tc>
        <w:tc>
          <w:tcPr>
            <w:tcW w:w="9410" w:type="dxa"/>
            <w:vAlign w:val="center"/>
          </w:tcPr>
          <w:p w14:paraId="031B40A5">
            <w:pPr>
              <w:pStyle w:val="29"/>
              <w:numPr>
                <w:ilvl w:val="0"/>
                <w:numId w:val="0"/>
              </w:numPr>
              <w:spacing w:after="20" w:line="240" w:lineRule="auto"/>
              <w:ind w:left="360" w:leftChars="0" w:hanging="360" w:firstLineChars="0"/>
            </w:pPr>
            <w:r>
              <w:rPr>
                <w:sz w:val="20"/>
              </w:rPr>
              <w:t>Bảo trì phòng ngừa (CMMS)</w:t>
            </w:r>
          </w:p>
        </w:tc>
      </w:tr>
      <w:tr w14:paraId="47626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4" w:type="dxa"/>
            <w:shd w:val="clear" w:color="auto" w:fill="EAF2F8"/>
            <w:vAlign w:val="center"/>
          </w:tcPr>
          <w:p w14:paraId="04B3BD6A">
            <w:pPr>
              <w:spacing w:after="20" w:line="240" w:lineRule="auto"/>
              <w:rPr>
                <w:rFonts w:hint="default"/>
                <w:lang w:val="en-US"/>
              </w:rPr>
            </w:pPr>
            <w:r>
              <w:rPr>
                <w:rFonts w:hint="default"/>
                <w:lang w:val="en-US"/>
              </w:rPr>
              <w:t>4</w:t>
            </w:r>
          </w:p>
        </w:tc>
        <w:tc>
          <w:tcPr>
            <w:tcW w:w="9410" w:type="dxa"/>
            <w:shd w:val="clear" w:color="auto" w:fill="EAF2F8"/>
            <w:vAlign w:val="center"/>
          </w:tcPr>
          <w:p w14:paraId="4D244114">
            <w:pPr>
              <w:pStyle w:val="29"/>
              <w:numPr>
                <w:ilvl w:val="0"/>
                <w:numId w:val="0"/>
              </w:numPr>
              <w:spacing w:after="20" w:line="240" w:lineRule="auto"/>
              <w:ind w:left="360" w:leftChars="0" w:hanging="360" w:firstLineChars="0"/>
            </w:pPr>
            <w:r>
              <w:rPr>
                <w:sz w:val="20"/>
              </w:rPr>
              <w:t>Quy trình &amp; Ma trận RCSI</w:t>
            </w:r>
          </w:p>
        </w:tc>
      </w:tr>
    </w:tbl>
    <w:p w14:paraId="09243061">
      <w:pPr>
        <w:pStyle w:val="29"/>
        <w:numPr>
          <w:ilvl w:val="0"/>
          <w:numId w:val="0"/>
        </w:numPr>
        <w:spacing w:after="200" w:line="276" w:lineRule="auto"/>
        <w:contextualSpacing/>
        <w:rPr>
          <w:sz w:val="20"/>
        </w:rPr>
      </w:pPr>
    </w:p>
    <w:p w14:paraId="3A878046">
      <w:pPr>
        <w:pStyle w:val="29"/>
        <w:numPr>
          <w:ilvl w:val="0"/>
          <w:numId w:val="0"/>
        </w:numPr>
        <w:spacing w:after="200" w:line="276" w:lineRule="auto"/>
        <w:contextualSpacing/>
        <w:rPr>
          <w:sz w:val="20"/>
        </w:rPr>
      </w:pPr>
    </w:p>
    <w:p w14:paraId="3E2088D4">
      <w:pPr>
        <w:pStyle w:val="29"/>
        <w:numPr>
          <w:ilvl w:val="0"/>
          <w:numId w:val="0"/>
        </w:numPr>
        <w:spacing w:after="200" w:line="276" w:lineRule="auto"/>
        <w:contextualSpacing/>
        <w:rPr>
          <w:sz w:val="20"/>
        </w:rPr>
      </w:pPr>
    </w:p>
    <w:p w14:paraId="57522F27">
      <w:pPr>
        <w:rPr>
          <w:sz w:val="20"/>
        </w:rPr>
      </w:pPr>
      <w:r>
        <w:rPr>
          <w:sz w:val="20"/>
        </w:rPr>
        <w:br w:type="page"/>
      </w:r>
    </w:p>
    <w:p w14:paraId="31641729">
      <w:pPr>
        <w:pStyle w:val="2"/>
      </w:pPr>
      <w:r>
        <w:rPr>
          <w:sz w:val="20"/>
        </w:rPr>
        <w:t>PHẦN I. CORE &amp; TENANT PORTAL</w:t>
      </w:r>
    </w:p>
    <w:p w14:paraId="102570FB">
      <w:pPr>
        <w:pStyle w:val="148"/>
      </w:pPr>
      <w:r>
        <w:rPr>
          <w:sz w:val="20"/>
        </w:rPr>
        <w:t>Phạm vi: Dashboard, Ứng dụng, Sơ đồ tổ chức và Người dùng; tham chiếu ảnh 01–07. Hoàn tất phần này trước khi vận hành Kho, Bảo trì và Quy trình.</w:t>
      </w:r>
    </w:p>
    <w:p w14:paraId="71DA813F">
      <w:pPr>
        <w:pStyle w:val="2"/>
      </w:pPr>
      <w:r>
        <w:rPr>
          <w:sz w:val="20"/>
        </w:rPr>
        <w:t>1. Mục tiêu và điều kiện sử dụng</w:t>
      </w:r>
    </w:p>
    <w:p w14:paraId="0704E9FE">
      <w:pPr>
        <w:spacing w:after="80"/>
      </w:pPr>
      <w:r>
        <w:rPr>
          <w:sz w:val="20"/>
        </w:rPr>
        <w:t>Core là nơi quản trị nền tảng doanh nghiệp: kiểm tra thuê bao/module, xây dựng sơ đồ tổ chức, bổ nhiệm nhân sự và quản lý tài khoản. Các nút tạo, sửa, vô hiệu hóa và xóa chỉ hiện với tài khoản có quyền quản trị tenant.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6AD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3A09DDAA">
            <w:pPr>
              <w:spacing w:after="20" w:line="240" w:lineRule="auto"/>
            </w:pPr>
            <w:r>
              <w:rPr>
                <w:b/>
                <w:color w:val="FFFFFF"/>
                <w:sz w:val="17"/>
              </w:rPr>
              <w:t>Thành phần chung</w:t>
            </w:r>
          </w:p>
        </w:tc>
        <w:tc>
          <w:tcPr>
            <w:tcW w:w="3408" w:type="dxa"/>
            <w:shd w:val="clear" w:color="auto" w:fill="1F4E78"/>
            <w:vAlign w:val="center"/>
          </w:tcPr>
          <w:p w14:paraId="54250CEB">
            <w:pPr>
              <w:spacing w:after="20" w:line="240" w:lineRule="auto"/>
            </w:pPr>
            <w:r>
              <w:rPr>
                <w:b/>
                <w:color w:val="FFFFFF"/>
                <w:sz w:val="17"/>
              </w:rPr>
              <w:t>Cách dùng</w:t>
            </w:r>
          </w:p>
        </w:tc>
        <w:tc>
          <w:tcPr>
            <w:tcW w:w="3408" w:type="dxa"/>
            <w:shd w:val="clear" w:color="auto" w:fill="1F4E78"/>
            <w:vAlign w:val="center"/>
          </w:tcPr>
          <w:p w14:paraId="214B69FC">
            <w:pPr>
              <w:spacing w:after="20" w:line="240" w:lineRule="auto"/>
            </w:pPr>
            <w:r>
              <w:rPr>
                <w:b/>
                <w:color w:val="FFFFFF"/>
                <w:sz w:val="17"/>
              </w:rPr>
              <w:t>Lưu ý</w:t>
            </w:r>
          </w:p>
        </w:tc>
      </w:tr>
      <w:tr w14:paraId="520BF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94F7D97">
            <w:pPr>
              <w:spacing w:after="20" w:line="240" w:lineRule="auto"/>
            </w:pPr>
            <w:r>
              <w:rPr>
                <w:b w:val="0"/>
                <w:sz w:val="17"/>
              </w:rPr>
              <w:t>Hộp chọn có tìm kiếm</w:t>
            </w:r>
          </w:p>
        </w:tc>
        <w:tc>
          <w:tcPr>
            <w:tcW w:w="3408" w:type="dxa"/>
            <w:vAlign w:val="center"/>
          </w:tcPr>
          <w:p w14:paraId="64694383">
            <w:pPr>
              <w:spacing w:after="20" w:line="240" w:lineRule="auto"/>
            </w:pPr>
            <w:r>
              <w:rPr>
                <w:b w:val="0"/>
                <w:sz w:val="17"/>
              </w:rPr>
              <w:t>Gõ tên/mã, dùng `↑`/`↓`, `Enter` để chọn</w:t>
            </w:r>
          </w:p>
        </w:tc>
        <w:tc>
          <w:tcPr>
            <w:tcW w:w="3408" w:type="dxa"/>
            <w:vAlign w:val="center"/>
          </w:tcPr>
          <w:p w14:paraId="4A790A1A">
            <w:pPr>
              <w:spacing w:after="20" w:line="240" w:lineRule="auto"/>
            </w:pPr>
            <w:r>
              <w:rPr>
                <w:b w:val="0"/>
                <w:sz w:val="17"/>
              </w:rPr>
              <w:t>Dùng cho Sơ đồ, Node cha, Chức danh, Người dùng, Vai trò.</w:t>
            </w:r>
          </w:p>
        </w:tc>
      </w:tr>
      <w:tr w14:paraId="37950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3A17AB49">
            <w:pPr>
              <w:spacing w:after="20" w:line="240" w:lineRule="auto"/>
            </w:pPr>
            <w:r>
              <w:rPr>
                <w:b w:val="0"/>
                <w:sz w:val="17"/>
              </w:rPr>
              <w:t>Trường có `*`</w:t>
            </w:r>
          </w:p>
        </w:tc>
        <w:tc>
          <w:tcPr>
            <w:tcW w:w="3408" w:type="dxa"/>
            <w:shd w:val="clear" w:color="auto" w:fill="EAF2F8"/>
            <w:vAlign w:val="center"/>
          </w:tcPr>
          <w:p w14:paraId="49AA0E97">
            <w:pPr>
              <w:spacing w:after="20" w:line="240" w:lineRule="auto"/>
            </w:pPr>
            <w:r>
              <w:rPr>
                <w:b w:val="0"/>
                <w:sz w:val="17"/>
              </w:rPr>
              <w:t>Nhập/chọn trước khi lưu</w:t>
            </w:r>
          </w:p>
        </w:tc>
        <w:tc>
          <w:tcPr>
            <w:tcW w:w="3408" w:type="dxa"/>
            <w:shd w:val="clear" w:color="auto" w:fill="EAF2F8"/>
            <w:vAlign w:val="center"/>
          </w:tcPr>
          <w:p w14:paraId="47CC5487">
            <w:pPr>
              <w:spacing w:after="20" w:line="240" w:lineRule="auto"/>
            </w:pPr>
            <w:r>
              <w:rPr>
                <w:b w:val="0"/>
                <w:sz w:val="17"/>
              </w:rPr>
              <w:t>Hệ thống báo lỗi nếu để trống.</w:t>
            </w:r>
          </w:p>
        </w:tc>
      </w:tr>
      <w:tr w14:paraId="698E0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4B71DAB">
            <w:pPr>
              <w:spacing w:after="20" w:line="240" w:lineRule="auto"/>
            </w:pPr>
            <w:r>
              <w:rPr>
                <w:b w:val="0"/>
                <w:sz w:val="17"/>
              </w:rPr>
              <w:t>Checkbox</w:t>
            </w:r>
          </w:p>
        </w:tc>
        <w:tc>
          <w:tcPr>
            <w:tcW w:w="3408" w:type="dxa"/>
            <w:vAlign w:val="center"/>
          </w:tcPr>
          <w:p w14:paraId="621128DD">
            <w:pPr>
              <w:spacing w:after="20" w:line="240" w:lineRule="auto"/>
            </w:pPr>
            <w:r>
              <w:rPr>
                <w:b w:val="0"/>
                <w:sz w:val="17"/>
              </w:rPr>
              <w:t>Nhấp để bật/tắt</w:t>
            </w:r>
          </w:p>
        </w:tc>
        <w:tc>
          <w:tcPr>
            <w:tcW w:w="3408" w:type="dxa"/>
            <w:vAlign w:val="center"/>
          </w:tcPr>
          <w:p w14:paraId="4F684247">
            <w:pPr>
              <w:spacing w:after="20" w:line="240" w:lineRule="auto"/>
            </w:pPr>
            <w:r>
              <w:rPr>
                <w:b w:val="0"/>
                <w:sz w:val="17"/>
              </w:rPr>
              <w:t>Kiểm tra kỹ tác động trước khi chọn sơ đồ/vị trí chính.</w:t>
            </w:r>
          </w:p>
        </w:tc>
      </w:tr>
      <w:tr w14:paraId="61E08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46D550AA">
            <w:pPr>
              <w:spacing w:after="20" w:line="240" w:lineRule="auto"/>
            </w:pPr>
            <w:r>
              <w:rPr>
                <w:b w:val="0"/>
                <w:sz w:val="17"/>
              </w:rPr>
              <w:t>`Lưu thay đổi`</w:t>
            </w:r>
          </w:p>
        </w:tc>
        <w:tc>
          <w:tcPr>
            <w:tcW w:w="3408" w:type="dxa"/>
            <w:shd w:val="clear" w:color="auto" w:fill="EAF2F8"/>
            <w:vAlign w:val="center"/>
          </w:tcPr>
          <w:p w14:paraId="4F02E4AB">
            <w:pPr>
              <w:spacing w:after="20" w:line="240" w:lineRule="auto"/>
            </w:pPr>
            <w:r>
              <w:rPr>
                <w:b w:val="0"/>
                <w:sz w:val="17"/>
              </w:rPr>
              <w:t>Ghi dữ liệu biểu mẫu</w:t>
            </w:r>
          </w:p>
        </w:tc>
        <w:tc>
          <w:tcPr>
            <w:tcW w:w="3408" w:type="dxa"/>
            <w:shd w:val="clear" w:color="auto" w:fill="EAF2F8"/>
            <w:vAlign w:val="center"/>
          </w:tcPr>
          <w:p w14:paraId="37D7B424">
            <w:pPr>
              <w:spacing w:after="20" w:line="240" w:lineRule="auto"/>
            </w:pPr>
            <w:r>
              <w:rPr>
                <w:b w:val="0"/>
                <w:sz w:val="17"/>
              </w:rPr>
              <w:t>Chỉ lưu khi dữ liệu hợp lệ.</w:t>
            </w:r>
          </w:p>
        </w:tc>
      </w:tr>
      <w:tr w14:paraId="43B67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98316EC">
            <w:pPr>
              <w:spacing w:after="20" w:line="240" w:lineRule="auto"/>
            </w:pPr>
            <w:r>
              <w:rPr>
                <w:b w:val="0"/>
                <w:sz w:val="17"/>
              </w:rPr>
              <w:t>`Hủy` hoặc nút đóng</w:t>
            </w:r>
          </w:p>
        </w:tc>
        <w:tc>
          <w:tcPr>
            <w:tcW w:w="3408" w:type="dxa"/>
            <w:vAlign w:val="center"/>
          </w:tcPr>
          <w:p w14:paraId="4487E7EA">
            <w:pPr>
              <w:spacing w:after="20" w:line="240" w:lineRule="auto"/>
            </w:pPr>
            <w:r>
              <w:rPr>
                <w:b w:val="0"/>
                <w:sz w:val="17"/>
              </w:rPr>
              <w:t>Hủy dữ liệu chưa lưu</w:t>
            </w:r>
          </w:p>
        </w:tc>
        <w:tc>
          <w:tcPr>
            <w:tcW w:w="3408" w:type="dxa"/>
            <w:vAlign w:val="center"/>
          </w:tcPr>
          <w:p w14:paraId="05C2A757">
            <w:pPr>
              <w:spacing w:after="20" w:line="240" w:lineRule="auto"/>
            </w:pPr>
            <w:r>
              <w:rPr>
                <w:b w:val="0"/>
                <w:sz w:val="17"/>
              </w:rPr>
              <w:t>Không tác động đến dữ liệu hiện có.</w:t>
            </w:r>
          </w:p>
        </w:tc>
      </w:tr>
      <w:tr w14:paraId="6827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1B72ABD3">
            <w:pPr>
              <w:spacing w:after="20" w:line="240" w:lineRule="auto"/>
            </w:pPr>
            <w:r>
              <w:rPr>
                <w:b w:val="0"/>
                <w:sz w:val="17"/>
              </w:rPr>
              <w:t>Menu ba chấm</w:t>
            </w:r>
          </w:p>
        </w:tc>
        <w:tc>
          <w:tcPr>
            <w:tcW w:w="3408" w:type="dxa"/>
            <w:shd w:val="clear" w:color="auto" w:fill="EAF2F8"/>
            <w:vAlign w:val="center"/>
          </w:tcPr>
          <w:p w14:paraId="7834B833">
            <w:pPr>
              <w:spacing w:after="20" w:line="240" w:lineRule="auto"/>
            </w:pPr>
            <w:r>
              <w:rPr>
                <w:b w:val="0"/>
                <w:sz w:val="17"/>
              </w:rPr>
              <w:t>Thao tác cho từng dòng</w:t>
            </w:r>
          </w:p>
        </w:tc>
        <w:tc>
          <w:tcPr>
            <w:tcW w:w="3408" w:type="dxa"/>
            <w:shd w:val="clear" w:color="auto" w:fill="EAF2F8"/>
            <w:vAlign w:val="center"/>
          </w:tcPr>
          <w:p w14:paraId="4E8338EB">
            <w:pPr>
              <w:spacing w:after="20" w:line="240" w:lineRule="auto"/>
            </w:pPr>
            <w:r>
              <w:rPr>
                <w:b w:val="0"/>
                <w:sz w:val="17"/>
              </w:rPr>
              <w:t>Luôn kiểm tra đúng tên bản ghi.</w:t>
            </w:r>
          </w:p>
        </w:tc>
      </w:tr>
    </w:tbl>
    <w:p w14:paraId="0F91A1D8">
      <w:pPr>
        <w:spacing w:after="60"/>
      </w:pPr>
    </w:p>
    <w:p w14:paraId="7512AF71">
      <w:pPr>
        <w:pStyle w:val="2"/>
      </w:pPr>
      <w:r>
        <w:rPr>
          <w:sz w:val="20"/>
        </w:rPr>
        <w:t>2. Dashboard Tenant Portal</w:t>
      </w:r>
    </w:p>
    <w:p w14:paraId="5CCD2849">
      <w:pPr>
        <w:jc w:val="center"/>
      </w:pPr>
      <w:r>
        <w:drawing>
          <wp:inline distT="0" distB="0" distL="114300" distR="114300">
            <wp:extent cx="6035040" cy="3395345"/>
            <wp:effectExtent l="0" t="0" r="381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35040" cy="3395716"/>
                    </a:xfrm>
                    <a:prstGeom prst="rect">
                      <a:avLst/>
                    </a:prstGeom>
                  </pic:spPr>
                </pic:pic>
              </a:graphicData>
            </a:graphic>
          </wp:inline>
        </w:drawing>
      </w:r>
    </w:p>
    <w:p w14:paraId="38EBABCF">
      <w:pPr>
        <w:jc w:val="center"/>
        <w:rPr>
          <w:i/>
          <w:sz w:val="18"/>
        </w:rPr>
      </w:pPr>
      <w:r>
        <w:rPr>
          <w:i/>
          <w:sz w:val="18"/>
        </w:rPr>
        <w:t>Màn hình Dashboard</w:t>
      </w:r>
    </w:p>
    <w:p w14:paraId="5AD7DAD3">
      <w:pPr>
        <w:rPr>
          <w:i/>
          <w:sz w:val="18"/>
        </w:rPr>
      </w:pPr>
      <w:r>
        <w:rPr>
          <w:i/>
          <w:sz w:val="18"/>
        </w:rPr>
        <w:br w:type="page"/>
      </w:r>
    </w:p>
    <w:p w14:paraId="6D223F00">
      <w:pPr>
        <w:pStyle w:val="3"/>
      </w:pPr>
      <w:r>
        <w:rPr>
          <w:sz w:val="20"/>
        </w:rPr>
        <w:t>Mục đích</w:t>
      </w:r>
    </w:p>
    <w:p w14:paraId="54EF5CFB">
      <w:pPr>
        <w:spacing w:after="80"/>
      </w:pPr>
      <w:r>
        <w:rPr>
          <w:sz w:val="20"/>
        </w:rPr>
        <w:t>Dashboard là điểm bắt đầu của quản trị viên: theo dõi số tài khoản hoạt động, module đã bật, gói dịch vụ và điều hướng nhanh đến từng phân hệ.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3BC2B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F4E78"/>
            <w:vAlign w:val="center"/>
          </w:tcPr>
          <w:p w14:paraId="5210C539">
            <w:pPr>
              <w:spacing w:after="20" w:line="240" w:lineRule="auto"/>
            </w:pPr>
            <w:r>
              <w:rPr>
                <w:b/>
                <w:color w:val="FFFFFF"/>
                <w:sz w:val="17"/>
              </w:rPr>
              <w:t>Thành phần</w:t>
            </w:r>
          </w:p>
        </w:tc>
        <w:tc>
          <w:tcPr>
            <w:tcW w:w="2556" w:type="dxa"/>
            <w:shd w:val="clear" w:color="auto" w:fill="1F4E78"/>
            <w:vAlign w:val="center"/>
          </w:tcPr>
          <w:p w14:paraId="1490DB1A">
            <w:pPr>
              <w:spacing w:after="20" w:line="240" w:lineRule="auto"/>
            </w:pPr>
            <w:r>
              <w:rPr>
                <w:b/>
                <w:color w:val="FFFFFF"/>
                <w:sz w:val="17"/>
              </w:rPr>
              <w:t>Loại UI</w:t>
            </w:r>
          </w:p>
        </w:tc>
        <w:tc>
          <w:tcPr>
            <w:tcW w:w="2556" w:type="dxa"/>
            <w:shd w:val="clear" w:color="auto" w:fill="1F4E78"/>
            <w:vAlign w:val="center"/>
          </w:tcPr>
          <w:p w14:paraId="313DF249">
            <w:pPr>
              <w:spacing w:after="20" w:line="240" w:lineRule="auto"/>
            </w:pPr>
            <w:r>
              <w:rPr>
                <w:b/>
                <w:color w:val="FFFFFF"/>
                <w:sz w:val="17"/>
              </w:rPr>
              <w:t>Mục đích</w:t>
            </w:r>
          </w:p>
        </w:tc>
        <w:tc>
          <w:tcPr>
            <w:tcW w:w="2556" w:type="dxa"/>
            <w:shd w:val="clear" w:color="auto" w:fill="1F4E78"/>
            <w:vAlign w:val="center"/>
          </w:tcPr>
          <w:p w14:paraId="5DFFF11E">
            <w:pPr>
              <w:spacing w:after="20" w:line="240" w:lineRule="auto"/>
            </w:pPr>
            <w:r>
              <w:rPr>
                <w:b/>
                <w:color w:val="FFFFFF"/>
                <w:sz w:val="17"/>
              </w:rPr>
              <w:t>Kết quả khi thao tác</w:t>
            </w:r>
          </w:p>
        </w:tc>
      </w:tr>
      <w:tr w14:paraId="18125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607B5DA">
            <w:pPr>
              <w:spacing w:after="20" w:line="240" w:lineRule="auto"/>
            </w:pPr>
            <w:r>
              <w:rPr>
                <w:b w:val="0"/>
                <w:sz w:val="17"/>
              </w:rPr>
              <w:t>**Người dùng hoạt động**</w:t>
            </w:r>
          </w:p>
        </w:tc>
        <w:tc>
          <w:tcPr>
            <w:tcW w:w="2556" w:type="dxa"/>
            <w:vAlign w:val="center"/>
          </w:tcPr>
          <w:p w14:paraId="7C611A8D">
            <w:pPr>
              <w:spacing w:after="20" w:line="240" w:lineRule="auto"/>
            </w:pPr>
            <w:r>
              <w:rPr>
                <w:b w:val="0"/>
                <w:sz w:val="17"/>
              </w:rPr>
              <w:t>Thẻ chỉ số</w:t>
            </w:r>
          </w:p>
        </w:tc>
        <w:tc>
          <w:tcPr>
            <w:tcW w:w="2556" w:type="dxa"/>
            <w:vAlign w:val="center"/>
          </w:tcPr>
          <w:p w14:paraId="66CF6877">
            <w:pPr>
              <w:spacing w:after="20" w:line="240" w:lineRule="auto"/>
            </w:pPr>
            <w:r>
              <w:rPr>
                <w:b w:val="0"/>
                <w:sz w:val="17"/>
              </w:rPr>
              <w:t>Tổng tài khoản được phép đăng nhập</w:t>
            </w:r>
          </w:p>
        </w:tc>
        <w:tc>
          <w:tcPr>
            <w:tcW w:w="2556" w:type="dxa"/>
            <w:vAlign w:val="center"/>
          </w:tcPr>
          <w:p w14:paraId="035F9660">
            <w:pPr>
              <w:spacing w:after="20" w:line="240" w:lineRule="auto"/>
            </w:pPr>
            <w:r>
              <w:rPr>
                <w:b w:val="0"/>
                <w:sz w:val="17"/>
              </w:rPr>
              <w:t>Mở danh sách Người dùng để kiểm tra.</w:t>
            </w:r>
          </w:p>
        </w:tc>
      </w:tr>
      <w:tr w14:paraId="7F39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462A03C7">
            <w:pPr>
              <w:spacing w:after="20" w:line="240" w:lineRule="auto"/>
            </w:pPr>
            <w:r>
              <w:rPr>
                <w:b w:val="0"/>
                <w:sz w:val="17"/>
              </w:rPr>
              <w:t>**Module đã bật**</w:t>
            </w:r>
          </w:p>
        </w:tc>
        <w:tc>
          <w:tcPr>
            <w:tcW w:w="2556" w:type="dxa"/>
            <w:shd w:val="clear" w:color="auto" w:fill="EAF2F8"/>
            <w:vAlign w:val="center"/>
          </w:tcPr>
          <w:p w14:paraId="7631B158">
            <w:pPr>
              <w:spacing w:after="20" w:line="240" w:lineRule="auto"/>
            </w:pPr>
            <w:r>
              <w:rPr>
                <w:b w:val="0"/>
                <w:sz w:val="17"/>
              </w:rPr>
              <w:t>Thẻ chỉ số</w:t>
            </w:r>
          </w:p>
        </w:tc>
        <w:tc>
          <w:tcPr>
            <w:tcW w:w="2556" w:type="dxa"/>
            <w:shd w:val="clear" w:color="auto" w:fill="EAF2F8"/>
            <w:vAlign w:val="center"/>
          </w:tcPr>
          <w:p w14:paraId="26F30032">
            <w:pPr>
              <w:spacing w:after="20" w:line="240" w:lineRule="auto"/>
            </w:pPr>
            <w:r>
              <w:rPr>
                <w:b w:val="0"/>
                <w:sz w:val="17"/>
              </w:rPr>
              <w:t>Số phân hệ sẵn sàng sử dụng</w:t>
            </w:r>
          </w:p>
        </w:tc>
        <w:tc>
          <w:tcPr>
            <w:tcW w:w="2556" w:type="dxa"/>
            <w:shd w:val="clear" w:color="auto" w:fill="EAF2F8"/>
            <w:vAlign w:val="center"/>
          </w:tcPr>
          <w:p w14:paraId="12DF7C89">
            <w:pPr>
              <w:spacing w:after="20" w:line="240" w:lineRule="auto"/>
            </w:pPr>
            <w:r>
              <w:rPr>
                <w:b w:val="0"/>
                <w:sz w:val="17"/>
              </w:rPr>
              <w:t>Mở danh mục Ứng dụng.</w:t>
            </w:r>
          </w:p>
        </w:tc>
      </w:tr>
      <w:tr w14:paraId="313A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96B65F3">
            <w:pPr>
              <w:spacing w:after="20" w:line="240" w:lineRule="auto"/>
            </w:pPr>
            <w:r>
              <w:rPr>
                <w:b w:val="0"/>
                <w:sz w:val="17"/>
              </w:rPr>
              <w:t>**Gói hiện tại**</w:t>
            </w:r>
          </w:p>
        </w:tc>
        <w:tc>
          <w:tcPr>
            <w:tcW w:w="2556" w:type="dxa"/>
            <w:vAlign w:val="center"/>
          </w:tcPr>
          <w:p w14:paraId="50090675">
            <w:pPr>
              <w:spacing w:after="20" w:line="240" w:lineRule="auto"/>
            </w:pPr>
            <w:r>
              <w:rPr>
                <w:b w:val="0"/>
                <w:sz w:val="17"/>
              </w:rPr>
              <w:t>Thẻ chỉ số</w:t>
            </w:r>
          </w:p>
        </w:tc>
        <w:tc>
          <w:tcPr>
            <w:tcW w:w="2556" w:type="dxa"/>
            <w:vAlign w:val="center"/>
          </w:tcPr>
          <w:p w14:paraId="6DCF2FA7">
            <w:pPr>
              <w:spacing w:after="20" w:line="240" w:lineRule="auto"/>
            </w:pPr>
            <w:r>
              <w:rPr>
                <w:b w:val="0"/>
                <w:sz w:val="17"/>
              </w:rPr>
              <w:t>Gói SaaS của tenant</w:t>
            </w:r>
          </w:p>
        </w:tc>
        <w:tc>
          <w:tcPr>
            <w:tcW w:w="2556" w:type="dxa"/>
            <w:vAlign w:val="center"/>
          </w:tcPr>
          <w:p w14:paraId="38C7BE60">
            <w:pPr>
              <w:spacing w:after="20" w:line="240" w:lineRule="auto"/>
            </w:pPr>
            <w:r>
              <w:rPr>
                <w:b w:val="0"/>
                <w:sz w:val="17"/>
              </w:rPr>
              <w:t>Đối chiếu phạm vi tính năng được cấp.</w:t>
            </w:r>
          </w:p>
        </w:tc>
      </w:tr>
      <w:tr w14:paraId="2DA67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6442B344">
            <w:pPr>
              <w:spacing w:after="20" w:line="240" w:lineRule="auto"/>
            </w:pPr>
            <w:r>
              <w:rPr>
                <w:b w:val="0"/>
                <w:sz w:val="17"/>
              </w:rPr>
              <w:t>**Đăng ký**</w:t>
            </w:r>
          </w:p>
        </w:tc>
        <w:tc>
          <w:tcPr>
            <w:tcW w:w="2556" w:type="dxa"/>
            <w:shd w:val="clear" w:color="auto" w:fill="EAF2F8"/>
            <w:vAlign w:val="center"/>
          </w:tcPr>
          <w:p w14:paraId="09C0B9FD">
            <w:pPr>
              <w:spacing w:after="20" w:line="240" w:lineRule="auto"/>
            </w:pPr>
            <w:r>
              <w:rPr>
                <w:b w:val="0"/>
                <w:sz w:val="17"/>
              </w:rPr>
              <w:t>Nhãn trạng thái</w:t>
            </w:r>
          </w:p>
        </w:tc>
        <w:tc>
          <w:tcPr>
            <w:tcW w:w="2556" w:type="dxa"/>
            <w:shd w:val="clear" w:color="auto" w:fill="EAF2F8"/>
            <w:vAlign w:val="center"/>
          </w:tcPr>
          <w:p w14:paraId="576C90CA">
            <w:pPr>
              <w:spacing w:after="20" w:line="240" w:lineRule="auto"/>
            </w:pPr>
            <w:r>
              <w:rPr>
                <w:b w:val="0"/>
                <w:sz w:val="17"/>
              </w:rPr>
              <w:t>Hiệu lực thuê bao</w:t>
            </w:r>
          </w:p>
        </w:tc>
        <w:tc>
          <w:tcPr>
            <w:tcW w:w="2556" w:type="dxa"/>
            <w:shd w:val="clear" w:color="auto" w:fill="EAF2F8"/>
            <w:vAlign w:val="center"/>
          </w:tcPr>
          <w:p w14:paraId="694917D6">
            <w:pPr>
              <w:spacing w:after="20" w:line="240" w:lineRule="auto"/>
            </w:pPr>
            <w:r>
              <w:rPr>
                <w:b w:val="0"/>
                <w:sz w:val="17"/>
              </w:rPr>
              <w:t>Theo dõi tình trạng sử dụng dịch vụ.</w:t>
            </w:r>
          </w:p>
        </w:tc>
      </w:tr>
      <w:tr w14:paraId="74FA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9591BBC">
            <w:pPr>
              <w:spacing w:after="20" w:line="240" w:lineRule="auto"/>
            </w:pPr>
            <w:r>
              <w:rPr>
                <w:b w:val="0"/>
                <w:sz w:val="17"/>
              </w:rPr>
              <w:t>`Mở →` CRM / Inventory / Maintenance / Procedure Engine</w:t>
            </w:r>
          </w:p>
        </w:tc>
        <w:tc>
          <w:tcPr>
            <w:tcW w:w="2556" w:type="dxa"/>
            <w:vAlign w:val="center"/>
          </w:tcPr>
          <w:p w14:paraId="2E89ECA6">
            <w:pPr>
              <w:spacing w:after="20" w:line="240" w:lineRule="auto"/>
            </w:pPr>
            <w:r>
              <w:rPr>
                <w:b w:val="0"/>
                <w:sz w:val="17"/>
              </w:rPr>
              <w:t>Button</w:t>
            </w:r>
          </w:p>
        </w:tc>
        <w:tc>
          <w:tcPr>
            <w:tcW w:w="2556" w:type="dxa"/>
            <w:vAlign w:val="center"/>
          </w:tcPr>
          <w:p w14:paraId="7B5D2444">
            <w:pPr>
              <w:spacing w:after="20" w:line="240" w:lineRule="auto"/>
            </w:pPr>
            <w:r>
              <w:rPr>
                <w:b w:val="0"/>
                <w:sz w:val="17"/>
              </w:rPr>
              <w:t>Vào phân hệ tương ứng</w:t>
            </w:r>
          </w:p>
        </w:tc>
        <w:tc>
          <w:tcPr>
            <w:tcW w:w="2556" w:type="dxa"/>
            <w:vAlign w:val="center"/>
          </w:tcPr>
          <w:p w14:paraId="37EA3633">
            <w:pPr>
              <w:spacing w:after="20" w:line="240" w:lineRule="auto"/>
            </w:pPr>
            <w:r>
              <w:rPr>
                <w:b w:val="0"/>
                <w:sz w:val="17"/>
              </w:rPr>
              <w:t>Chuyển vùng làm việc nếu module đang Active.</w:t>
            </w:r>
          </w:p>
        </w:tc>
      </w:tr>
      <w:tr w14:paraId="2131F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1620EB97">
            <w:pPr>
              <w:spacing w:after="20" w:line="240" w:lineRule="auto"/>
            </w:pPr>
            <w:r>
              <w:rPr>
                <w:b w:val="0"/>
                <w:sz w:val="17"/>
              </w:rPr>
              <w:t>`Xem tất cả →`</w:t>
            </w:r>
          </w:p>
        </w:tc>
        <w:tc>
          <w:tcPr>
            <w:tcW w:w="2556" w:type="dxa"/>
            <w:shd w:val="clear" w:color="auto" w:fill="EAF2F8"/>
            <w:vAlign w:val="center"/>
          </w:tcPr>
          <w:p w14:paraId="59B67579">
            <w:pPr>
              <w:spacing w:after="20" w:line="240" w:lineRule="auto"/>
            </w:pPr>
            <w:r>
              <w:rPr>
                <w:b w:val="0"/>
                <w:sz w:val="17"/>
              </w:rPr>
              <w:t>Link</w:t>
            </w:r>
          </w:p>
        </w:tc>
        <w:tc>
          <w:tcPr>
            <w:tcW w:w="2556" w:type="dxa"/>
            <w:shd w:val="clear" w:color="auto" w:fill="EAF2F8"/>
            <w:vAlign w:val="center"/>
          </w:tcPr>
          <w:p w14:paraId="439984E7">
            <w:pPr>
              <w:spacing w:after="20" w:line="240" w:lineRule="auto"/>
            </w:pPr>
            <w:r>
              <w:rPr>
                <w:b w:val="0"/>
                <w:sz w:val="17"/>
              </w:rPr>
              <w:t>Xem toàn bộ module</w:t>
            </w:r>
          </w:p>
        </w:tc>
        <w:tc>
          <w:tcPr>
            <w:tcW w:w="2556" w:type="dxa"/>
            <w:shd w:val="clear" w:color="auto" w:fill="EAF2F8"/>
            <w:vAlign w:val="center"/>
          </w:tcPr>
          <w:p w14:paraId="4301CF78">
            <w:pPr>
              <w:spacing w:after="20" w:line="240" w:lineRule="auto"/>
            </w:pPr>
            <w:r>
              <w:rPr>
                <w:b w:val="0"/>
                <w:sz w:val="17"/>
              </w:rPr>
              <w:t>Mở trang Ứng dụng.</w:t>
            </w:r>
          </w:p>
        </w:tc>
      </w:tr>
      <w:tr w14:paraId="47C73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08A058D">
            <w:pPr>
              <w:spacing w:after="20" w:line="240" w:lineRule="auto"/>
            </w:pPr>
            <w:r>
              <w:rPr>
                <w:b w:val="0"/>
                <w:sz w:val="17"/>
              </w:rPr>
              <w:t>`+ Thêm người dùng`</w:t>
            </w:r>
          </w:p>
        </w:tc>
        <w:tc>
          <w:tcPr>
            <w:tcW w:w="2556" w:type="dxa"/>
            <w:vAlign w:val="center"/>
          </w:tcPr>
          <w:p w14:paraId="5C3EC734">
            <w:pPr>
              <w:spacing w:after="20" w:line="240" w:lineRule="auto"/>
            </w:pPr>
            <w:r>
              <w:rPr>
                <w:b w:val="0"/>
                <w:sz w:val="17"/>
              </w:rPr>
              <w:t>Button</w:t>
            </w:r>
          </w:p>
        </w:tc>
        <w:tc>
          <w:tcPr>
            <w:tcW w:w="2556" w:type="dxa"/>
            <w:vAlign w:val="center"/>
          </w:tcPr>
          <w:p w14:paraId="22C1C22D">
            <w:pPr>
              <w:spacing w:after="20" w:line="240" w:lineRule="auto"/>
            </w:pPr>
            <w:r>
              <w:rPr>
                <w:b w:val="0"/>
                <w:sz w:val="17"/>
              </w:rPr>
              <w:t>Tạo nhanh tài khoản nhân sự</w:t>
            </w:r>
          </w:p>
        </w:tc>
        <w:tc>
          <w:tcPr>
            <w:tcW w:w="2556" w:type="dxa"/>
            <w:vAlign w:val="center"/>
          </w:tcPr>
          <w:p w14:paraId="2CA72338">
            <w:pPr>
              <w:spacing w:after="20" w:line="240" w:lineRule="auto"/>
            </w:pPr>
            <w:r>
              <w:rPr>
                <w:b w:val="0"/>
                <w:sz w:val="17"/>
              </w:rPr>
              <w:t>Mở form tạo người dùng.</w:t>
            </w:r>
          </w:p>
        </w:tc>
      </w:tr>
      <w:tr w14:paraId="54C77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2F1ADA38">
            <w:pPr>
              <w:spacing w:after="20" w:line="240" w:lineRule="auto"/>
            </w:pPr>
            <w:r>
              <w:rPr>
                <w:b w:val="0"/>
                <w:sz w:val="17"/>
              </w:rPr>
              <w:t>`Quản lý vai trò`</w:t>
            </w:r>
          </w:p>
        </w:tc>
        <w:tc>
          <w:tcPr>
            <w:tcW w:w="2556" w:type="dxa"/>
            <w:shd w:val="clear" w:color="auto" w:fill="EAF2F8"/>
            <w:vAlign w:val="center"/>
          </w:tcPr>
          <w:p w14:paraId="655E1E12">
            <w:pPr>
              <w:spacing w:after="20" w:line="240" w:lineRule="auto"/>
            </w:pPr>
            <w:r>
              <w:rPr>
                <w:b w:val="0"/>
                <w:sz w:val="17"/>
              </w:rPr>
              <w:t>Button</w:t>
            </w:r>
          </w:p>
        </w:tc>
        <w:tc>
          <w:tcPr>
            <w:tcW w:w="2556" w:type="dxa"/>
            <w:shd w:val="clear" w:color="auto" w:fill="EAF2F8"/>
            <w:vAlign w:val="center"/>
          </w:tcPr>
          <w:p w14:paraId="14682F19">
            <w:pPr>
              <w:spacing w:after="20" w:line="240" w:lineRule="auto"/>
            </w:pPr>
            <w:r>
              <w:rPr>
                <w:b w:val="0"/>
                <w:sz w:val="17"/>
              </w:rPr>
              <w:t>Quản trị vai trò/phân quyền</w:t>
            </w:r>
          </w:p>
        </w:tc>
        <w:tc>
          <w:tcPr>
            <w:tcW w:w="2556" w:type="dxa"/>
            <w:shd w:val="clear" w:color="auto" w:fill="EAF2F8"/>
            <w:vAlign w:val="center"/>
          </w:tcPr>
          <w:p w14:paraId="3E9E0068">
            <w:pPr>
              <w:spacing w:after="20" w:line="240" w:lineRule="auto"/>
            </w:pPr>
            <w:r>
              <w:rPr>
                <w:b w:val="0"/>
                <w:sz w:val="17"/>
              </w:rPr>
              <w:t>Mở cấu hình khi có quyền.</w:t>
            </w:r>
          </w:p>
        </w:tc>
      </w:tr>
      <w:tr w14:paraId="1948B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E9EF219">
            <w:pPr>
              <w:spacing w:after="20" w:line="240" w:lineRule="auto"/>
            </w:pPr>
            <w:r>
              <w:rPr>
                <w:b w:val="0"/>
                <w:sz w:val="17"/>
              </w:rPr>
              <w:t>`Cài đặt công ty`</w:t>
            </w:r>
          </w:p>
        </w:tc>
        <w:tc>
          <w:tcPr>
            <w:tcW w:w="2556" w:type="dxa"/>
            <w:vAlign w:val="center"/>
          </w:tcPr>
          <w:p w14:paraId="5BBBF946">
            <w:pPr>
              <w:spacing w:after="20" w:line="240" w:lineRule="auto"/>
            </w:pPr>
            <w:r>
              <w:rPr>
                <w:b w:val="0"/>
                <w:sz w:val="17"/>
              </w:rPr>
              <w:t>Button</w:t>
            </w:r>
          </w:p>
        </w:tc>
        <w:tc>
          <w:tcPr>
            <w:tcW w:w="2556" w:type="dxa"/>
            <w:vAlign w:val="center"/>
          </w:tcPr>
          <w:p w14:paraId="394DA56D">
            <w:pPr>
              <w:spacing w:after="20" w:line="240" w:lineRule="auto"/>
            </w:pPr>
            <w:r>
              <w:rPr>
                <w:b w:val="0"/>
                <w:sz w:val="17"/>
              </w:rPr>
              <w:t>Quản lý thông tin tenant</w:t>
            </w:r>
          </w:p>
        </w:tc>
        <w:tc>
          <w:tcPr>
            <w:tcW w:w="2556" w:type="dxa"/>
            <w:vAlign w:val="center"/>
          </w:tcPr>
          <w:p w14:paraId="44D890F6">
            <w:pPr>
              <w:spacing w:after="20" w:line="240" w:lineRule="auto"/>
            </w:pPr>
            <w:r>
              <w:rPr>
                <w:b w:val="0"/>
                <w:sz w:val="17"/>
              </w:rPr>
              <w:t>Mở khu vực cài đặt doanh nghiệp.</w:t>
            </w:r>
          </w:p>
        </w:tc>
      </w:tr>
    </w:tbl>
    <w:p w14:paraId="25A1A4A4">
      <w:pPr>
        <w:spacing w:after="60"/>
      </w:pPr>
    </w:p>
    <w:p w14:paraId="4F0D57C8">
      <w:pPr>
        <w:pStyle w:val="3"/>
      </w:pPr>
      <w:r>
        <w:rPr>
          <w:sz w:val="20"/>
        </w:rPr>
        <w:t>Quy trình kiểm tra đầu ngày</w:t>
      </w:r>
    </w:p>
    <w:p w14:paraId="76958243">
      <w:pPr>
        <w:pStyle w:val="29"/>
        <w:numPr>
          <w:ilvl w:val="0"/>
          <w:numId w:val="7"/>
        </w:numPr>
        <w:tabs>
          <w:tab w:val="clear" w:pos="420"/>
          <w:tab w:val="clear" w:pos="360"/>
        </w:tabs>
        <w:ind w:left="420" w:leftChars="0" w:hanging="420" w:firstLineChars="0"/>
      </w:pPr>
      <w:r>
        <w:rPr>
          <w:sz w:val="20"/>
        </w:rPr>
        <w:t xml:space="preserve">Kiểm tra nhãn </w:t>
      </w:r>
      <w:r>
        <w:rPr>
          <w:b/>
          <w:sz w:val="20"/>
        </w:rPr>
        <w:t>Đăng ký</w:t>
      </w:r>
      <w:r>
        <w:rPr>
          <w:sz w:val="20"/>
        </w:rPr>
        <w:t xml:space="preserve"> đang hoạt động.</w:t>
      </w:r>
    </w:p>
    <w:p w14:paraId="2094F3E1">
      <w:pPr>
        <w:pStyle w:val="29"/>
        <w:numPr>
          <w:ilvl w:val="0"/>
          <w:numId w:val="7"/>
        </w:numPr>
        <w:tabs>
          <w:tab w:val="clear" w:pos="420"/>
          <w:tab w:val="clear" w:pos="360"/>
        </w:tabs>
        <w:ind w:left="420" w:leftChars="0" w:hanging="420" w:firstLineChars="0"/>
      </w:pPr>
      <w:r>
        <w:rPr>
          <w:sz w:val="20"/>
        </w:rPr>
        <w:t xml:space="preserve">Đối chiếu số </w:t>
      </w:r>
      <w:r>
        <w:rPr>
          <w:b/>
          <w:sz w:val="20"/>
        </w:rPr>
        <w:t>Người dùng hoạt động</w:t>
      </w:r>
      <w:r>
        <w:rPr>
          <w:sz w:val="20"/>
        </w:rPr>
        <w:t xml:space="preserve"> nếu vừa có thay đổi nhân sự.</w:t>
      </w:r>
    </w:p>
    <w:p w14:paraId="77A7404D">
      <w:pPr>
        <w:pStyle w:val="29"/>
        <w:numPr>
          <w:ilvl w:val="0"/>
          <w:numId w:val="7"/>
        </w:numPr>
        <w:tabs>
          <w:tab w:val="clear" w:pos="420"/>
          <w:tab w:val="clear" w:pos="360"/>
        </w:tabs>
        <w:ind w:left="420" w:leftChars="0" w:hanging="420" w:firstLineChars="0"/>
      </w:pPr>
      <w:r>
        <w:rPr>
          <w:sz w:val="20"/>
        </w:rPr>
        <w:t>Kiểm tra module cần dùng đã được bật.</w:t>
      </w:r>
    </w:p>
    <w:p w14:paraId="10AE47C8">
      <w:pPr>
        <w:pStyle w:val="29"/>
        <w:numPr>
          <w:ilvl w:val="0"/>
          <w:numId w:val="7"/>
        </w:numPr>
        <w:tabs>
          <w:tab w:val="clear" w:pos="420"/>
          <w:tab w:val="clear" w:pos="360"/>
        </w:tabs>
        <w:ind w:left="420" w:leftChars="0" w:hanging="420" w:firstLineChars="0"/>
      </w:pPr>
      <w:r>
        <w:rPr>
          <w:sz w:val="20"/>
        </w:rPr>
        <w:t xml:space="preserve">Nhấn </w:t>
      </w:r>
      <w:r>
        <w:rPr>
          <w:rFonts w:ascii="Consolas" w:hAnsi="Consolas"/>
          <w:sz w:val="20"/>
        </w:rPr>
        <w:t>Mở →</w:t>
      </w:r>
      <w:r>
        <w:rPr>
          <w:sz w:val="20"/>
        </w:rPr>
        <w:t xml:space="preserve"> trên thẻ module cần làm việc.</w:t>
      </w:r>
    </w:p>
    <w:p w14:paraId="49A2C803">
      <w:pPr>
        <w:pStyle w:val="2"/>
      </w:pPr>
      <w:r>
        <w:rPr>
          <w:sz w:val="20"/>
        </w:rPr>
        <w:t>3. Ứng dụng doanh nghiệp</w:t>
      </w:r>
    </w:p>
    <w:p w14:paraId="346CC69C">
      <w:pPr>
        <w:jc w:val="center"/>
      </w:pPr>
      <w:r>
        <w:drawing>
          <wp:inline distT="0" distB="0" distL="114300" distR="114300">
            <wp:extent cx="6035040" cy="3395345"/>
            <wp:effectExtent l="0" t="0" r="381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035040" cy="3395716"/>
                    </a:xfrm>
                    <a:prstGeom prst="rect">
                      <a:avLst/>
                    </a:prstGeom>
                  </pic:spPr>
                </pic:pic>
              </a:graphicData>
            </a:graphic>
          </wp:inline>
        </w:drawing>
      </w:r>
    </w:p>
    <w:p w14:paraId="0F32D756">
      <w:pPr>
        <w:jc w:val="center"/>
      </w:pPr>
      <w:r>
        <w:rPr>
          <w:i/>
          <w:sz w:val="18"/>
        </w:rPr>
        <w:t>Danh mục ứng dụng</w:t>
      </w:r>
    </w:p>
    <w:p w14:paraId="1BBF9321">
      <w:pPr>
        <w:spacing w:after="80"/>
      </w:pPr>
      <w:r>
        <w:rPr>
          <w:sz w:val="20"/>
        </w:rPr>
        <w:t>Màn hình này dùng để tìm module, kiểm tra module đang khả dụng hoặc đề nghị kích hoạt module mới.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EA68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21224004">
            <w:pPr>
              <w:spacing w:after="20" w:line="240" w:lineRule="auto"/>
            </w:pPr>
            <w:r>
              <w:rPr>
                <w:b/>
                <w:color w:val="FFFFFF"/>
                <w:sz w:val="17"/>
              </w:rPr>
              <w:t>Thành phần</w:t>
            </w:r>
          </w:p>
        </w:tc>
        <w:tc>
          <w:tcPr>
            <w:tcW w:w="3408" w:type="dxa"/>
            <w:shd w:val="clear" w:color="auto" w:fill="1F4E78"/>
            <w:vAlign w:val="center"/>
          </w:tcPr>
          <w:p w14:paraId="3526964C">
            <w:pPr>
              <w:spacing w:after="20" w:line="240" w:lineRule="auto"/>
            </w:pPr>
            <w:r>
              <w:rPr>
                <w:b/>
                <w:color w:val="FFFFFF"/>
                <w:sz w:val="17"/>
              </w:rPr>
              <w:t>Loại UI</w:t>
            </w:r>
          </w:p>
        </w:tc>
        <w:tc>
          <w:tcPr>
            <w:tcW w:w="3408" w:type="dxa"/>
            <w:shd w:val="clear" w:color="auto" w:fill="1F4E78"/>
            <w:vAlign w:val="center"/>
          </w:tcPr>
          <w:p w14:paraId="545BB061">
            <w:pPr>
              <w:spacing w:after="20" w:line="240" w:lineRule="auto"/>
            </w:pPr>
            <w:r>
              <w:rPr>
                <w:b/>
                <w:color w:val="FFFFFF"/>
                <w:sz w:val="17"/>
              </w:rPr>
              <w:t>Hướng dẫn</w:t>
            </w:r>
          </w:p>
        </w:tc>
      </w:tr>
      <w:tr w14:paraId="2E4E0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EC2B32A">
            <w:pPr>
              <w:spacing w:after="20" w:line="240" w:lineRule="auto"/>
            </w:pPr>
            <w:r>
              <w:rPr>
                <w:b w:val="0"/>
                <w:sz w:val="17"/>
              </w:rPr>
              <w:t>Ô tìm kiếm ứng dụng</w:t>
            </w:r>
          </w:p>
        </w:tc>
        <w:tc>
          <w:tcPr>
            <w:tcW w:w="3408" w:type="dxa"/>
            <w:vAlign w:val="center"/>
          </w:tcPr>
          <w:p w14:paraId="3ACE19F9">
            <w:pPr>
              <w:spacing w:after="20" w:line="240" w:lineRule="auto"/>
            </w:pPr>
            <w:r>
              <w:rPr>
                <w:b w:val="0"/>
                <w:sz w:val="17"/>
              </w:rPr>
              <w:t>Input</w:t>
            </w:r>
          </w:p>
        </w:tc>
        <w:tc>
          <w:tcPr>
            <w:tcW w:w="3408" w:type="dxa"/>
            <w:vAlign w:val="center"/>
          </w:tcPr>
          <w:p w14:paraId="02F8E1F8">
            <w:pPr>
              <w:spacing w:after="20" w:line="240" w:lineRule="auto"/>
            </w:pPr>
            <w:r>
              <w:rPr>
                <w:b w:val="0"/>
                <w:sz w:val="17"/>
              </w:rPr>
              <w:t>Gõ toàn bộ/một phần tên để lọc thẻ ứng dụng.</w:t>
            </w:r>
          </w:p>
        </w:tc>
      </w:tr>
      <w:tr w14:paraId="639C7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2F09D451">
            <w:pPr>
              <w:spacing w:after="20" w:line="240" w:lineRule="auto"/>
            </w:pPr>
            <w:r>
              <w:rPr>
                <w:b w:val="0"/>
                <w:sz w:val="17"/>
              </w:rPr>
              <w:t>Nhãn `Active`</w:t>
            </w:r>
          </w:p>
        </w:tc>
        <w:tc>
          <w:tcPr>
            <w:tcW w:w="3408" w:type="dxa"/>
            <w:shd w:val="clear" w:color="auto" w:fill="EAF2F8"/>
            <w:vAlign w:val="center"/>
          </w:tcPr>
          <w:p w14:paraId="66DB693C">
            <w:pPr>
              <w:spacing w:after="20" w:line="240" w:lineRule="auto"/>
            </w:pPr>
            <w:r>
              <w:rPr>
                <w:b w:val="0"/>
                <w:sz w:val="17"/>
              </w:rPr>
              <w:t>Nhãn trạng thái</w:t>
            </w:r>
          </w:p>
        </w:tc>
        <w:tc>
          <w:tcPr>
            <w:tcW w:w="3408" w:type="dxa"/>
            <w:shd w:val="clear" w:color="auto" w:fill="EAF2F8"/>
            <w:vAlign w:val="center"/>
          </w:tcPr>
          <w:p w14:paraId="4F9476C2">
            <w:pPr>
              <w:spacing w:after="20" w:line="240" w:lineRule="auto"/>
            </w:pPr>
            <w:r>
              <w:rPr>
                <w:b w:val="0"/>
                <w:sz w:val="17"/>
              </w:rPr>
              <w:t>Module có thể mở và sử dụng theo quyền tài khoản.</w:t>
            </w:r>
          </w:p>
        </w:tc>
      </w:tr>
      <w:tr w14:paraId="7CCEE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A9E0547">
            <w:pPr>
              <w:spacing w:after="20" w:line="240" w:lineRule="auto"/>
            </w:pPr>
            <w:r>
              <w:rPr>
                <w:b w:val="0"/>
                <w:sz w:val="17"/>
              </w:rPr>
              <w:t>`Mở ứng dụng →`</w:t>
            </w:r>
          </w:p>
        </w:tc>
        <w:tc>
          <w:tcPr>
            <w:tcW w:w="3408" w:type="dxa"/>
            <w:vAlign w:val="center"/>
          </w:tcPr>
          <w:p w14:paraId="173A7B90">
            <w:pPr>
              <w:spacing w:after="20" w:line="240" w:lineRule="auto"/>
            </w:pPr>
            <w:r>
              <w:rPr>
                <w:b w:val="0"/>
                <w:sz w:val="17"/>
              </w:rPr>
              <w:t>Button</w:t>
            </w:r>
          </w:p>
        </w:tc>
        <w:tc>
          <w:tcPr>
            <w:tcW w:w="3408" w:type="dxa"/>
            <w:vAlign w:val="center"/>
          </w:tcPr>
          <w:p w14:paraId="22F349B8">
            <w:pPr>
              <w:spacing w:after="20" w:line="240" w:lineRule="auto"/>
            </w:pPr>
            <w:r>
              <w:rPr>
                <w:b w:val="0"/>
                <w:sz w:val="17"/>
              </w:rPr>
              <w:t>Đi vào module có trạng thái Active.</w:t>
            </w:r>
          </w:p>
        </w:tc>
      </w:tr>
      <w:tr w14:paraId="6F7A5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7039F345">
            <w:pPr>
              <w:spacing w:after="20" w:line="240" w:lineRule="auto"/>
            </w:pPr>
            <w:r>
              <w:rPr>
                <w:b w:val="0"/>
                <w:sz w:val="17"/>
              </w:rPr>
              <w:t>Ứng dụng khác</w:t>
            </w:r>
          </w:p>
        </w:tc>
        <w:tc>
          <w:tcPr>
            <w:tcW w:w="3408" w:type="dxa"/>
            <w:shd w:val="clear" w:color="auto" w:fill="EAF2F8"/>
            <w:vAlign w:val="center"/>
          </w:tcPr>
          <w:p w14:paraId="46EC9F60">
            <w:pPr>
              <w:spacing w:after="20" w:line="240" w:lineRule="auto"/>
            </w:pPr>
            <w:r>
              <w:rPr>
                <w:b w:val="0"/>
                <w:sz w:val="17"/>
              </w:rPr>
              <w:t>Danh sách thẻ</w:t>
            </w:r>
          </w:p>
        </w:tc>
        <w:tc>
          <w:tcPr>
            <w:tcW w:w="3408" w:type="dxa"/>
            <w:shd w:val="clear" w:color="auto" w:fill="EAF2F8"/>
            <w:vAlign w:val="center"/>
          </w:tcPr>
          <w:p w14:paraId="2DFB08F6">
            <w:pPr>
              <w:spacing w:after="20" w:line="240" w:lineRule="auto"/>
            </w:pPr>
            <w:r>
              <w:rPr>
                <w:b w:val="0"/>
                <w:sz w:val="17"/>
              </w:rPr>
              <w:t>Hiển thị module chưa đăng ký hoặc tạm dừng.</w:t>
            </w:r>
          </w:p>
        </w:tc>
      </w:tr>
      <w:tr w14:paraId="6E8C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703B33F">
            <w:pPr>
              <w:spacing w:after="20" w:line="240" w:lineRule="auto"/>
            </w:pPr>
            <w:r>
              <w:rPr>
                <w:b w:val="0"/>
                <w:sz w:val="17"/>
              </w:rPr>
              <w:t>`Yêu cầu kích hoạt`</w:t>
            </w:r>
          </w:p>
        </w:tc>
        <w:tc>
          <w:tcPr>
            <w:tcW w:w="3408" w:type="dxa"/>
            <w:vAlign w:val="center"/>
          </w:tcPr>
          <w:p w14:paraId="0DF4BAC2">
            <w:pPr>
              <w:spacing w:after="20" w:line="240" w:lineRule="auto"/>
            </w:pPr>
            <w:r>
              <w:rPr>
                <w:b w:val="0"/>
                <w:sz w:val="17"/>
              </w:rPr>
              <w:t>Button</w:t>
            </w:r>
          </w:p>
        </w:tc>
        <w:tc>
          <w:tcPr>
            <w:tcW w:w="3408" w:type="dxa"/>
            <w:vAlign w:val="center"/>
          </w:tcPr>
          <w:p w14:paraId="27EC33D2">
            <w:pPr>
              <w:spacing w:after="20" w:line="240" w:lineRule="auto"/>
            </w:pPr>
            <w:r>
              <w:rPr>
                <w:b w:val="0"/>
                <w:sz w:val="17"/>
              </w:rPr>
              <w:t>Gửi yêu cầu đến đầu mối quản trị dịch vụ SaaS.</w:t>
            </w:r>
          </w:p>
        </w:tc>
      </w:tr>
    </w:tbl>
    <w:p w14:paraId="34E0070E">
      <w:pPr>
        <w:spacing w:after="60"/>
      </w:pPr>
    </w:p>
    <w:p w14:paraId="4E8A81A7">
      <w:pPr>
        <w:pStyle w:val="3"/>
      </w:pPr>
      <w:r>
        <w:rPr>
          <w:sz w:val="20"/>
        </w:rPr>
        <w:t>Kích hoạt module</w:t>
      </w:r>
    </w:p>
    <w:p w14:paraId="1475DCF1">
      <w:pPr>
        <w:pStyle w:val="29"/>
        <w:numPr>
          <w:ilvl w:val="0"/>
          <w:numId w:val="8"/>
        </w:numPr>
        <w:tabs>
          <w:tab w:val="clear" w:pos="420"/>
          <w:tab w:val="clear" w:pos="360"/>
        </w:tabs>
        <w:ind w:left="420" w:leftChars="0" w:hanging="420" w:firstLineChars="0"/>
      </w:pPr>
      <w:r>
        <w:rPr>
          <w:sz w:val="20"/>
        </w:rPr>
        <w:t xml:space="preserve">Tìm module trong danh sách </w:t>
      </w:r>
      <w:r>
        <w:rPr>
          <w:b/>
          <w:sz w:val="20"/>
        </w:rPr>
        <w:t>Ứng dụng khác</w:t>
      </w:r>
      <w:r>
        <w:rPr>
          <w:sz w:val="20"/>
        </w:rPr>
        <w:t>.</w:t>
      </w:r>
    </w:p>
    <w:p w14:paraId="422F8613">
      <w:pPr>
        <w:pStyle w:val="29"/>
        <w:numPr>
          <w:ilvl w:val="0"/>
          <w:numId w:val="8"/>
        </w:numPr>
        <w:tabs>
          <w:tab w:val="clear" w:pos="420"/>
          <w:tab w:val="clear" w:pos="360"/>
        </w:tabs>
        <w:ind w:left="420" w:leftChars="0" w:hanging="420" w:firstLineChars="0"/>
      </w:pPr>
      <w:r>
        <w:rPr>
          <w:sz w:val="20"/>
        </w:rPr>
        <w:t>Xác nhận module chưa có trạng thái Active.</w:t>
      </w:r>
    </w:p>
    <w:p w14:paraId="1842CA66">
      <w:pPr>
        <w:pStyle w:val="29"/>
        <w:numPr>
          <w:ilvl w:val="0"/>
          <w:numId w:val="8"/>
        </w:numPr>
        <w:tabs>
          <w:tab w:val="clear" w:pos="420"/>
          <w:tab w:val="clear" w:pos="360"/>
        </w:tabs>
        <w:ind w:left="420" w:leftChars="0" w:hanging="420" w:firstLineChars="0"/>
      </w:pPr>
      <w:r>
        <w:rPr>
          <w:sz w:val="20"/>
        </w:rPr>
        <w:t xml:space="preserve">Nhấn </w:t>
      </w:r>
      <w:r>
        <w:rPr>
          <w:rFonts w:ascii="Consolas" w:hAnsi="Consolas"/>
          <w:sz w:val="20"/>
        </w:rPr>
        <w:t>Yêu cầu kích hoạt</w:t>
      </w:r>
      <w:r>
        <w:rPr>
          <w:sz w:val="20"/>
        </w:rPr>
        <w:t>.</w:t>
      </w:r>
    </w:p>
    <w:p w14:paraId="35C7263F">
      <w:pPr>
        <w:pStyle w:val="29"/>
        <w:numPr>
          <w:ilvl w:val="0"/>
          <w:numId w:val="8"/>
        </w:numPr>
        <w:tabs>
          <w:tab w:val="clear" w:pos="420"/>
          <w:tab w:val="clear" w:pos="360"/>
        </w:tabs>
        <w:ind w:left="420" w:leftChars="0" w:hanging="420" w:firstLineChars="0"/>
      </w:pPr>
      <w:r>
        <w:rPr>
          <w:sz w:val="20"/>
        </w:rPr>
        <w:t>Chờ đầu mối quản trị kích hoạt; sau đó người dùng vẫn cần được cấp quyền phù hợp để truy cập.</w:t>
      </w:r>
    </w:p>
    <w:p w14:paraId="1B95FEE6">
      <w:pPr>
        <w:pStyle w:val="2"/>
      </w:pPr>
      <w:r>
        <w:rPr>
          <w:sz w:val="20"/>
        </w:rPr>
        <w:t>4. Sơ đồ tổ chức</w:t>
      </w:r>
    </w:p>
    <w:p w14:paraId="639DF9BF">
      <w:pPr>
        <w:jc w:val="center"/>
      </w:pPr>
      <w:r>
        <w:drawing>
          <wp:inline distT="0" distB="0" distL="114300" distR="114300">
            <wp:extent cx="6035040" cy="3395345"/>
            <wp:effectExtent l="0" t="0" r="381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035040" cy="3395716"/>
                    </a:xfrm>
                    <a:prstGeom prst="rect">
                      <a:avLst/>
                    </a:prstGeom>
                  </pic:spPr>
                </pic:pic>
              </a:graphicData>
            </a:graphic>
          </wp:inline>
        </w:drawing>
      </w:r>
    </w:p>
    <w:p w14:paraId="242CE551">
      <w:pPr>
        <w:jc w:val="center"/>
      </w:pPr>
      <w:r>
        <w:rPr>
          <w:i/>
          <w:sz w:val="18"/>
        </w:rPr>
        <w:t>Cây sơ đồ tổ chức</w:t>
      </w:r>
    </w:p>
    <w:p w14:paraId="7BE37C4A">
      <w:pPr>
        <w:pStyle w:val="3"/>
      </w:pPr>
      <w:r>
        <w:rPr>
          <w:sz w:val="20"/>
        </w:rPr>
        <w:t>Trình tự thiết lập khuyến nghị</w:t>
      </w:r>
    </w:p>
    <w:p w14:paraId="7FC36F94">
      <w:pPr>
        <w:pStyle w:val="29"/>
        <w:numPr>
          <w:ilvl w:val="0"/>
          <w:numId w:val="8"/>
        </w:numPr>
        <w:tabs>
          <w:tab w:val="clear" w:pos="420"/>
        </w:tabs>
        <w:bidi w:val="0"/>
        <w:ind w:left="420" w:leftChars="0" w:hanging="420" w:firstLineChars="0"/>
      </w:pPr>
      <w:r>
        <w:t>Tạo sơ đồ tổ chức.</w:t>
      </w:r>
    </w:p>
    <w:p w14:paraId="1C1B4845">
      <w:pPr>
        <w:pStyle w:val="29"/>
        <w:numPr>
          <w:ilvl w:val="0"/>
          <w:numId w:val="8"/>
        </w:numPr>
        <w:tabs>
          <w:tab w:val="clear" w:pos="420"/>
        </w:tabs>
        <w:bidi w:val="0"/>
        <w:ind w:left="420" w:leftChars="0" w:hanging="420" w:firstLineChars="0"/>
      </w:pPr>
      <w:r>
        <w:t>Rà soát hoặc bổ sung loại node.</w:t>
      </w:r>
    </w:p>
    <w:p w14:paraId="17C4AB00">
      <w:pPr>
        <w:pStyle w:val="29"/>
        <w:numPr>
          <w:ilvl w:val="0"/>
          <w:numId w:val="8"/>
        </w:numPr>
        <w:tabs>
          <w:tab w:val="clear" w:pos="420"/>
        </w:tabs>
        <w:bidi w:val="0"/>
        <w:ind w:left="420" w:leftChars="0" w:hanging="420" w:firstLineChars="0"/>
      </w:pPr>
      <w:r>
        <w:t>Tạo node từ cấp cao xuống: Pháp nhân → Khối → Phòng ban → Bộ phận → Chức danh.</w:t>
      </w:r>
    </w:p>
    <w:p w14:paraId="3E05F35D">
      <w:pPr>
        <w:pStyle w:val="29"/>
        <w:numPr>
          <w:ilvl w:val="0"/>
          <w:numId w:val="8"/>
        </w:numPr>
        <w:tabs>
          <w:tab w:val="clear" w:pos="420"/>
        </w:tabs>
        <w:bidi w:val="0"/>
        <w:ind w:left="420" w:leftChars="0" w:hanging="420" w:firstLineChars="0"/>
      </w:pPr>
      <w:r>
        <w:t>Lưu vị trí hiển thị trên canvas.</w:t>
      </w:r>
    </w:p>
    <w:p w14:paraId="45EC2BBA">
      <w:pPr>
        <w:pStyle w:val="29"/>
        <w:numPr>
          <w:ilvl w:val="0"/>
          <w:numId w:val="8"/>
        </w:numPr>
        <w:tabs>
          <w:tab w:val="clear" w:pos="420"/>
        </w:tabs>
        <w:bidi w:val="0"/>
        <w:ind w:left="420" w:leftChars="0" w:hanging="420" w:firstLineChars="0"/>
      </w:pPr>
      <w:r>
        <w:t>Bổ nhiệm người dùng vào chức danh.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06AFE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F4E78"/>
            <w:vAlign w:val="center"/>
          </w:tcPr>
          <w:p w14:paraId="7DBE957E">
            <w:pPr>
              <w:spacing w:after="20" w:line="240" w:lineRule="auto"/>
            </w:pPr>
            <w:r>
              <w:rPr>
                <w:b/>
                <w:color w:val="FFFFFF"/>
                <w:sz w:val="17"/>
              </w:rPr>
              <w:t>Thành phần</w:t>
            </w:r>
          </w:p>
        </w:tc>
        <w:tc>
          <w:tcPr>
            <w:tcW w:w="2556" w:type="dxa"/>
            <w:shd w:val="clear" w:color="auto" w:fill="1F4E78"/>
            <w:vAlign w:val="center"/>
          </w:tcPr>
          <w:p w14:paraId="1BA0C7FB">
            <w:pPr>
              <w:spacing w:after="20" w:line="240" w:lineRule="auto"/>
            </w:pPr>
            <w:r>
              <w:rPr>
                <w:b/>
                <w:color w:val="FFFFFF"/>
                <w:sz w:val="17"/>
              </w:rPr>
              <w:t>Loại UI</w:t>
            </w:r>
          </w:p>
        </w:tc>
        <w:tc>
          <w:tcPr>
            <w:tcW w:w="2556" w:type="dxa"/>
            <w:shd w:val="clear" w:color="auto" w:fill="1F4E78"/>
            <w:vAlign w:val="center"/>
          </w:tcPr>
          <w:p w14:paraId="10D6E33C">
            <w:pPr>
              <w:spacing w:after="20" w:line="240" w:lineRule="auto"/>
            </w:pPr>
            <w:r>
              <w:rPr>
                <w:b/>
                <w:color w:val="FFFFFF"/>
                <w:sz w:val="17"/>
              </w:rPr>
              <w:t>Cách dùng</w:t>
            </w:r>
          </w:p>
        </w:tc>
        <w:tc>
          <w:tcPr>
            <w:tcW w:w="2556" w:type="dxa"/>
            <w:shd w:val="clear" w:color="auto" w:fill="1F4E78"/>
            <w:vAlign w:val="center"/>
          </w:tcPr>
          <w:p w14:paraId="045DB657">
            <w:pPr>
              <w:spacing w:after="20" w:line="240" w:lineRule="auto"/>
            </w:pPr>
            <w:r>
              <w:rPr>
                <w:b/>
                <w:color w:val="FFFFFF"/>
                <w:sz w:val="17"/>
              </w:rPr>
              <w:t>Kết quả</w:t>
            </w:r>
          </w:p>
        </w:tc>
      </w:tr>
      <w:tr w14:paraId="61F6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AEE62D5">
            <w:pPr>
              <w:spacing w:after="20" w:line="240" w:lineRule="auto"/>
            </w:pPr>
            <w:r>
              <w:rPr>
                <w:b w:val="0"/>
                <w:sz w:val="17"/>
              </w:rPr>
              <w:t>Thẻ **Số sơ đồ tổ chức**</w:t>
            </w:r>
          </w:p>
        </w:tc>
        <w:tc>
          <w:tcPr>
            <w:tcW w:w="2556" w:type="dxa"/>
            <w:vAlign w:val="center"/>
          </w:tcPr>
          <w:p w14:paraId="32CC7896">
            <w:pPr>
              <w:spacing w:after="20" w:line="240" w:lineRule="auto"/>
            </w:pPr>
            <w:r>
              <w:rPr>
                <w:b w:val="0"/>
                <w:sz w:val="17"/>
              </w:rPr>
              <w:t>Thẻ chỉ số</w:t>
            </w:r>
          </w:p>
        </w:tc>
        <w:tc>
          <w:tcPr>
            <w:tcW w:w="2556" w:type="dxa"/>
            <w:vAlign w:val="center"/>
          </w:tcPr>
          <w:p w14:paraId="0CC29CC1">
            <w:pPr>
              <w:spacing w:after="20" w:line="240" w:lineRule="auto"/>
            </w:pPr>
            <w:r>
              <w:rPr>
                <w:b w:val="0"/>
                <w:sz w:val="17"/>
              </w:rPr>
              <w:t>Theo dõi số mô hình đang lưu</w:t>
            </w:r>
          </w:p>
        </w:tc>
        <w:tc>
          <w:tcPr>
            <w:tcW w:w="2556" w:type="dxa"/>
            <w:vAlign w:val="center"/>
          </w:tcPr>
          <w:p w14:paraId="47300795">
            <w:pPr>
              <w:spacing w:after="20" w:line="240" w:lineRule="auto"/>
            </w:pPr>
            <w:r>
              <w:rPr>
                <w:b w:val="0"/>
                <w:sz w:val="17"/>
              </w:rPr>
              <w:t>Kiểm soát phạm vi cấu hình.</w:t>
            </w:r>
          </w:p>
        </w:tc>
      </w:tr>
      <w:tr w14:paraId="7CFF7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02E29184">
            <w:pPr>
              <w:spacing w:after="20" w:line="240" w:lineRule="auto"/>
            </w:pPr>
            <w:r>
              <w:rPr>
                <w:b w:val="0"/>
                <w:sz w:val="17"/>
              </w:rPr>
              <w:t>Thẻ **Node đang dùng**</w:t>
            </w:r>
          </w:p>
        </w:tc>
        <w:tc>
          <w:tcPr>
            <w:tcW w:w="2556" w:type="dxa"/>
            <w:shd w:val="clear" w:color="auto" w:fill="EAF2F8"/>
            <w:vAlign w:val="center"/>
          </w:tcPr>
          <w:p w14:paraId="7E626F05">
            <w:pPr>
              <w:spacing w:after="20" w:line="240" w:lineRule="auto"/>
            </w:pPr>
            <w:r>
              <w:rPr>
                <w:b w:val="0"/>
                <w:sz w:val="17"/>
              </w:rPr>
              <w:t>Thẻ chỉ số</w:t>
            </w:r>
          </w:p>
        </w:tc>
        <w:tc>
          <w:tcPr>
            <w:tcW w:w="2556" w:type="dxa"/>
            <w:shd w:val="clear" w:color="auto" w:fill="EAF2F8"/>
            <w:vAlign w:val="center"/>
          </w:tcPr>
          <w:p w14:paraId="0B60603C">
            <w:pPr>
              <w:spacing w:after="20" w:line="240" w:lineRule="auto"/>
            </w:pPr>
            <w:r>
              <w:rPr>
                <w:b w:val="0"/>
                <w:sz w:val="17"/>
              </w:rPr>
              <w:t>Theo dõi số đơn vị/chức danh</w:t>
            </w:r>
          </w:p>
        </w:tc>
        <w:tc>
          <w:tcPr>
            <w:tcW w:w="2556" w:type="dxa"/>
            <w:shd w:val="clear" w:color="auto" w:fill="EAF2F8"/>
            <w:vAlign w:val="center"/>
          </w:tcPr>
          <w:p w14:paraId="56331E49">
            <w:pPr>
              <w:spacing w:after="20" w:line="240" w:lineRule="auto"/>
            </w:pPr>
            <w:r>
              <w:rPr>
                <w:b w:val="0"/>
                <w:sz w:val="17"/>
              </w:rPr>
              <w:t>Chỉ hiển thị.</w:t>
            </w:r>
          </w:p>
        </w:tc>
      </w:tr>
      <w:tr w14:paraId="50FE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C7F4DD7">
            <w:pPr>
              <w:spacing w:after="20" w:line="240" w:lineRule="auto"/>
            </w:pPr>
            <w:r>
              <w:rPr>
                <w:b w:val="0"/>
                <w:sz w:val="17"/>
              </w:rPr>
              <w:t>Thẻ **Bổ nhiệm hiệu lực**</w:t>
            </w:r>
          </w:p>
        </w:tc>
        <w:tc>
          <w:tcPr>
            <w:tcW w:w="2556" w:type="dxa"/>
            <w:vAlign w:val="center"/>
          </w:tcPr>
          <w:p w14:paraId="613EB8C7">
            <w:pPr>
              <w:spacing w:after="20" w:line="240" w:lineRule="auto"/>
            </w:pPr>
            <w:r>
              <w:rPr>
                <w:b w:val="0"/>
                <w:sz w:val="17"/>
              </w:rPr>
              <w:t>Thẻ chỉ số</w:t>
            </w:r>
          </w:p>
        </w:tc>
        <w:tc>
          <w:tcPr>
            <w:tcW w:w="2556" w:type="dxa"/>
            <w:vAlign w:val="center"/>
          </w:tcPr>
          <w:p w14:paraId="163DBBC6">
            <w:pPr>
              <w:spacing w:after="20" w:line="240" w:lineRule="auto"/>
            </w:pPr>
            <w:r>
              <w:rPr>
                <w:b w:val="0"/>
                <w:sz w:val="17"/>
              </w:rPr>
              <w:t>Theo dõi số bổ nhiệm còn hiệu lực</w:t>
            </w:r>
          </w:p>
        </w:tc>
        <w:tc>
          <w:tcPr>
            <w:tcW w:w="2556" w:type="dxa"/>
            <w:vAlign w:val="center"/>
          </w:tcPr>
          <w:p w14:paraId="64DB3BF2">
            <w:pPr>
              <w:spacing w:after="20" w:line="240" w:lineRule="auto"/>
            </w:pPr>
            <w:r>
              <w:rPr>
                <w:b w:val="0"/>
                <w:sz w:val="17"/>
              </w:rPr>
              <w:t>Đối chiếu mức độ hoàn thiện nhân sự.</w:t>
            </w:r>
          </w:p>
        </w:tc>
      </w:tr>
      <w:tr w14:paraId="6119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40179182">
            <w:pPr>
              <w:spacing w:after="20" w:line="240" w:lineRule="auto"/>
            </w:pPr>
            <w:r>
              <w:rPr>
                <w:b w:val="0"/>
                <w:sz w:val="17"/>
              </w:rPr>
              <w:t>Tab `Cây tổ chức`</w:t>
            </w:r>
          </w:p>
        </w:tc>
        <w:tc>
          <w:tcPr>
            <w:tcW w:w="2556" w:type="dxa"/>
            <w:shd w:val="clear" w:color="auto" w:fill="EAF2F8"/>
            <w:vAlign w:val="center"/>
          </w:tcPr>
          <w:p w14:paraId="0EA0C29C">
            <w:pPr>
              <w:spacing w:after="20" w:line="240" w:lineRule="auto"/>
            </w:pPr>
            <w:r>
              <w:rPr>
                <w:b w:val="0"/>
                <w:sz w:val="17"/>
              </w:rPr>
              <w:t>Tab</w:t>
            </w:r>
          </w:p>
        </w:tc>
        <w:tc>
          <w:tcPr>
            <w:tcW w:w="2556" w:type="dxa"/>
            <w:shd w:val="clear" w:color="auto" w:fill="EAF2F8"/>
            <w:vAlign w:val="center"/>
          </w:tcPr>
          <w:p w14:paraId="7278A70D">
            <w:pPr>
              <w:spacing w:after="20" w:line="240" w:lineRule="auto"/>
            </w:pPr>
            <w:r>
              <w:rPr>
                <w:b w:val="0"/>
                <w:sz w:val="17"/>
              </w:rPr>
              <w:t>Quay lại canvas</w:t>
            </w:r>
          </w:p>
        </w:tc>
        <w:tc>
          <w:tcPr>
            <w:tcW w:w="2556" w:type="dxa"/>
            <w:shd w:val="clear" w:color="auto" w:fill="EAF2F8"/>
            <w:vAlign w:val="center"/>
          </w:tcPr>
          <w:p w14:paraId="74570975">
            <w:pPr>
              <w:spacing w:after="20" w:line="240" w:lineRule="auto"/>
            </w:pPr>
            <w:r>
              <w:rPr>
                <w:b w:val="0"/>
                <w:sz w:val="17"/>
              </w:rPr>
              <w:t>Hiển thị quan hệ cha–con.</w:t>
            </w:r>
          </w:p>
        </w:tc>
      </w:tr>
      <w:tr w14:paraId="47E7B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62AE02E">
            <w:pPr>
              <w:spacing w:after="20" w:line="240" w:lineRule="auto"/>
            </w:pPr>
            <w:r>
              <w:rPr>
                <w:b w:val="0"/>
                <w:sz w:val="17"/>
              </w:rPr>
              <w:t>Tab `Loại node`</w:t>
            </w:r>
          </w:p>
        </w:tc>
        <w:tc>
          <w:tcPr>
            <w:tcW w:w="2556" w:type="dxa"/>
            <w:vAlign w:val="center"/>
          </w:tcPr>
          <w:p w14:paraId="4A4D9A0E">
            <w:pPr>
              <w:spacing w:after="20" w:line="240" w:lineRule="auto"/>
            </w:pPr>
            <w:r>
              <w:rPr>
                <w:b w:val="0"/>
                <w:sz w:val="17"/>
              </w:rPr>
              <w:t>Tab</w:t>
            </w:r>
          </w:p>
        </w:tc>
        <w:tc>
          <w:tcPr>
            <w:tcW w:w="2556" w:type="dxa"/>
            <w:vAlign w:val="center"/>
          </w:tcPr>
          <w:p w14:paraId="3F271368">
            <w:pPr>
              <w:spacing w:after="20" w:line="240" w:lineRule="auto"/>
            </w:pPr>
            <w:r>
              <w:rPr>
                <w:b w:val="0"/>
                <w:sz w:val="17"/>
              </w:rPr>
              <w:t>Quản lý danh mục cấp tổ chức</w:t>
            </w:r>
          </w:p>
        </w:tc>
        <w:tc>
          <w:tcPr>
            <w:tcW w:w="2556" w:type="dxa"/>
            <w:vAlign w:val="center"/>
          </w:tcPr>
          <w:p w14:paraId="6D8408B0">
            <w:pPr>
              <w:spacing w:after="20" w:line="240" w:lineRule="auto"/>
            </w:pPr>
            <w:r>
              <w:rPr>
                <w:b w:val="0"/>
                <w:sz w:val="17"/>
              </w:rPr>
              <w:t>Mở registry loại node.</w:t>
            </w:r>
          </w:p>
        </w:tc>
      </w:tr>
      <w:tr w14:paraId="374C0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6EE284C1">
            <w:pPr>
              <w:spacing w:after="20" w:line="240" w:lineRule="auto"/>
            </w:pPr>
            <w:r>
              <w:rPr>
                <w:b w:val="0"/>
                <w:sz w:val="17"/>
              </w:rPr>
              <w:t>Tab `Bổ nhiệm`</w:t>
            </w:r>
          </w:p>
        </w:tc>
        <w:tc>
          <w:tcPr>
            <w:tcW w:w="2556" w:type="dxa"/>
            <w:shd w:val="clear" w:color="auto" w:fill="EAF2F8"/>
            <w:vAlign w:val="center"/>
          </w:tcPr>
          <w:p w14:paraId="59C48284">
            <w:pPr>
              <w:spacing w:after="20" w:line="240" w:lineRule="auto"/>
            </w:pPr>
            <w:r>
              <w:rPr>
                <w:b w:val="0"/>
                <w:sz w:val="17"/>
              </w:rPr>
              <w:t>Tab</w:t>
            </w:r>
          </w:p>
        </w:tc>
        <w:tc>
          <w:tcPr>
            <w:tcW w:w="2556" w:type="dxa"/>
            <w:shd w:val="clear" w:color="auto" w:fill="EAF2F8"/>
            <w:vAlign w:val="center"/>
          </w:tcPr>
          <w:p w14:paraId="0A03847B">
            <w:pPr>
              <w:spacing w:after="20" w:line="240" w:lineRule="auto"/>
            </w:pPr>
            <w:r>
              <w:rPr>
                <w:b w:val="0"/>
                <w:sz w:val="17"/>
              </w:rPr>
              <w:t>Gán người vào chức danh</w:t>
            </w:r>
          </w:p>
        </w:tc>
        <w:tc>
          <w:tcPr>
            <w:tcW w:w="2556" w:type="dxa"/>
            <w:shd w:val="clear" w:color="auto" w:fill="EAF2F8"/>
            <w:vAlign w:val="center"/>
          </w:tcPr>
          <w:p w14:paraId="14470BD5">
            <w:pPr>
              <w:spacing w:after="20" w:line="240" w:lineRule="auto"/>
            </w:pPr>
            <w:r>
              <w:rPr>
                <w:b w:val="0"/>
                <w:sz w:val="17"/>
              </w:rPr>
              <w:t>Mở danh sách bổ nhiệm.</w:t>
            </w:r>
          </w:p>
        </w:tc>
      </w:tr>
      <w:tr w14:paraId="151E1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1517F7D">
            <w:pPr>
              <w:spacing w:after="20" w:line="240" w:lineRule="auto"/>
            </w:pPr>
            <w:r>
              <w:rPr>
                <w:b w:val="0"/>
                <w:sz w:val="17"/>
              </w:rPr>
              <w:t>`+ Thêm sơ đồ`</w:t>
            </w:r>
          </w:p>
        </w:tc>
        <w:tc>
          <w:tcPr>
            <w:tcW w:w="2556" w:type="dxa"/>
            <w:vAlign w:val="center"/>
          </w:tcPr>
          <w:p w14:paraId="56CE664D">
            <w:pPr>
              <w:spacing w:after="20" w:line="240" w:lineRule="auto"/>
            </w:pPr>
            <w:r>
              <w:rPr>
                <w:b w:val="0"/>
                <w:sz w:val="17"/>
              </w:rPr>
              <w:t>Button</w:t>
            </w:r>
          </w:p>
        </w:tc>
        <w:tc>
          <w:tcPr>
            <w:tcW w:w="2556" w:type="dxa"/>
            <w:vAlign w:val="center"/>
          </w:tcPr>
          <w:p w14:paraId="435D366A">
            <w:pPr>
              <w:spacing w:after="20" w:line="240" w:lineRule="auto"/>
            </w:pPr>
            <w:r>
              <w:rPr>
                <w:b w:val="0"/>
                <w:sz w:val="17"/>
              </w:rPr>
              <w:t>Khởi tạo mô hình mới</w:t>
            </w:r>
          </w:p>
        </w:tc>
        <w:tc>
          <w:tcPr>
            <w:tcW w:w="2556" w:type="dxa"/>
            <w:vAlign w:val="center"/>
          </w:tcPr>
          <w:p w14:paraId="70BC0227">
            <w:pPr>
              <w:spacing w:after="20" w:line="240" w:lineRule="auto"/>
            </w:pPr>
            <w:r>
              <w:rPr>
                <w:b w:val="0"/>
                <w:sz w:val="17"/>
              </w:rPr>
              <w:t>Mở form sơ đồ.</w:t>
            </w:r>
          </w:p>
        </w:tc>
      </w:tr>
      <w:tr w14:paraId="1CBDB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7E68868F">
            <w:pPr>
              <w:spacing w:after="20" w:line="240" w:lineRule="auto"/>
            </w:pPr>
            <w:r>
              <w:rPr>
                <w:b w:val="0"/>
                <w:sz w:val="17"/>
              </w:rPr>
              <w:t>`+ Thêm node`</w:t>
            </w:r>
          </w:p>
        </w:tc>
        <w:tc>
          <w:tcPr>
            <w:tcW w:w="2556" w:type="dxa"/>
            <w:shd w:val="clear" w:color="auto" w:fill="EAF2F8"/>
            <w:vAlign w:val="center"/>
          </w:tcPr>
          <w:p w14:paraId="5B3BC9EE">
            <w:pPr>
              <w:spacing w:after="20" w:line="240" w:lineRule="auto"/>
            </w:pPr>
            <w:r>
              <w:rPr>
                <w:b w:val="0"/>
                <w:sz w:val="17"/>
              </w:rPr>
              <w:t>Button</w:t>
            </w:r>
          </w:p>
        </w:tc>
        <w:tc>
          <w:tcPr>
            <w:tcW w:w="2556" w:type="dxa"/>
            <w:shd w:val="clear" w:color="auto" w:fill="EAF2F8"/>
            <w:vAlign w:val="center"/>
          </w:tcPr>
          <w:p w14:paraId="29441215">
            <w:pPr>
              <w:spacing w:after="20" w:line="240" w:lineRule="auto"/>
            </w:pPr>
            <w:r>
              <w:rPr>
                <w:b w:val="0"/>
                <w:sz w:val="17"/>
              </w:rPr>
              <w:t>Bổ sung đơn vị/chức danh</w:t>
            </w:r>
          </w:p>
        </w:tc>
        <w:tc>
          <w:tcPr>
            <w:tcW w:w="2556" w:type="dxa"/>
            <w:shd w:val="clear" w:color="auto" w:fill="EAF2F8"/>
            <w:vAlign w:val="center"/>
          </w:tcPr>
          <w:p w14:paraId="5B772F0A">
            <w:pPr>
              <w:spacing w:after="20" w:line="240" w:lineRule="auto"/>
            </w:pPr>
            <w:r>
              <w:rPr>
                <w:b w:val="0"/>
                <w:sz w:val="17"/>
              </w:rPr>
              <w:t>Mở form node.</w:t>
            </w:r>
          </w:p>
        </w:tc>
      </w:tr>
      <w:tr w14:paraId="49ADF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35B2F41">
            <w:pPr>
              <w:spacing w:after="20" w:line="240" w:lineRule="auto"/>
            </w:pPr>
            <w:r>
              <w:rPr>
                <w:b w:val="0"/>
                <w:sz w:val="17"/>
              </w:rPr>
              <w:t>`Lưu vị trí các node`</w:t>
            </w:r>
          </w:p>
        </w:tc>
        <w:tc>
          <w:tcPr>
            <w:tcW w:w="2556" w:type="dxa"/>
            <w:vAlign w:val="center"/>
          </w:tcPr>
          <w:p w14:paraId="0453A326">
            <w:pPr>
              <w:spacing w:after="20" w:line="240" w:lineRule="auto"/>
            </w:pPr>
            <w:r>
              <w:rPr>
                <w:b w:val="0"/>
                <w:sz w:val="17"/>
              </w:rPr>
              <w:t>Button</w:t>
            </w:r>
          </w:p>
        </w:tc>
        <w:tc>
          <w:tcPr>
            <w:tcW w:w="2556" w:type="dxa"/>
            <w:vAlign w:val="center"/>
          </w:tcPr>
          <w:p w14:paraId="67B00195">
            <w:pPr>
              <w:spacing w:after="20" w:line="240" w:lineRule="auto"/>
            </w:pPr>
            <w:r>
              <w:rPr>
                <w:b w:val="0"/>
                <w:sz w:val="17"/>
              </w:rPr>
              <w:t>Nhấn sau khi sắp xếp node</w:t>
            </w:r>
          </w:p>
        </w:tc>
        <w:tc>
          <w:tcPr>
            <w:tcW w:w="2556" w:type="dxa"/>
            <w:vAlign w:val="center"/>
          </w:tcPr>
          <w:p w14:paraId="098E302A">
            <w:pPr>
              <w:spacing w:after="20" w:line="240" w:lineRule="auto"/>
            </w:pPr>
            <w:r>
              <w:rPr>
                <w:b w:val="0"/>
                <w:sz w:val="17"/>
              </w:rPr>
              <w:t>Lưu tọa độ canvas.</w:t>
            </w:r>
          </w:p>
        </w:tc>
      </w:tr>
      <w:tr w14:paraId="53A38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3D45FB3E">
            <w:pPr>
              <w:spacing w:after="20" w:line="240" w:lineRule="auto"/>
            </w:pPr>
            <w:r>
              <w:rPr>
                <w:b w:val="0"/>
                <w:sz w:val="17"/>
              </w:rPr>
              <w:t>`Sửa`</w:t>
            </w:r>
          </w:p>
        </w:tc>
        <w:tc>
          <w:tcPr>
            <w:tcW w:w="2556" w:type="dxa"/>
            <w:shd w:val="clear" w:color="auto" w:fill="EAF2F8"/>
            <w:vAlign w:val="center"/>
          </w:tcPr>
          <w:p w14:paraId="7E0AEB2B">
            <w:pPr>
              <w:spacing w:after="20" w:line="240" w:lineRule="auto"/>
            </w:pPr>
            <w:r>
              <w:rPr>
                <w:b w:val="0"/>
                <w:sz w:val="17"/>
              </w:rPr>
              <w:t>Button</w:t>
            </w:r>
          </w:p>
        </w:tc>
        <w:tc>
          <w:tcPr>
            <w:tcW w:w="2556" w:type="dxa"/>
            <w:shd w:val="clear" w:color="auto" w:fill="EAF2F8"/>
            <w:vAlign w:val="center"/>
          </w:tcPr>
          <w:p w14:paraId="104E812F">
            <w:pPr>
              <w:spacing w:after="20" w:line="240" w:lineRule="auto"/>
            </w:pPr>
            <w:r>
              <w:rPr>
                <w:b w:val="0"/>
                <w:sz w:val="17"/>
              </w:rPr>
              <w:t>Cập nhật sơ đồ đang chọn</w:t>
            </w:r>
          </w:p>
        </w:tc>
        <w:tc>
          <w:tcPr>
            <w:tcW w:w="2556" w:type="dxa"/>
            <w:shd w:val="clear" w:color="auto" w:fill="EAF2F8"/>
            <w:vAlign w:val="center"/>
          </w:tcPr>
          <w:p w14:paraId="71EBD302">
            <w:pPr>
              <w:spacing w:after="20" w:line="240" w:lineRule="auto"/>
            </w:pPr>
            <w:r>
              <w:rPr>
                <w:b w:val="0"/>
                <w:sz w:val="17"/>
              </w:rPr>
              <w:t>Mở form chỉnh sửa.</w:t>
            </w:r>
          </w:p>
        </w:tc>
      </w:tr>
      <w:tr w14:paraId="7D97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9F2DDB6">
            <w:pPr>
              <w:spacing w:after="20" w:line="240" w:lineRule="auto"/>
            </w:pPr>
            <w:r>
              <w:rPr>
                <w:b w:val="0"/>
                <w:sz w:val="17"/>
              </w:rPr>
              <w:t>Zoom `+`, `-`, Reset</w:t>
            </w:r>
          </w:p>
        </w:tc>
        <w:tc>
          <w:tcPr>
            <w:tcW w:w="2556" w:type="dxa"/>
            <w:vAlign w:val="center"/>
          </w:tcPr>
          <w:p w14:paraId="12D04972">
            <w:pPr>
              <w:spacing w:after="20" w:line="240" w:lineRule="auto"/>
            </w:pPr>
            <w:r>
              <w:rPr>
                <w:b w:val="0"/>
                <w:sz w:val="17"/>
              </w:rPr>
              <w:t>Icon button</w:t>
            </w:r>
          </w:p>
        </w:tc>
        <w:tc>
          <w:tcPr>
            <w:tcW w:w="2556" w:type="dxa"/>
            <w:vAlign w:val="center"/>
          </w:tcPr>
          <w:p w14:paraId="486B8821">
            <w:pPr>
              <w:spacing w:after="20" w:line="240" w:lineRule="auto"/>
            </w:pPr>
            <w:r>
              <w:rPr>
                <w:b w:val="0"/>
                <w:sz w:val="17"/>
              </w:rPr>
              <w:t>Phóng/thu/cân góc nhìn</w:t>
            </w:r>
          </w:p>
        </w:tc>
        <w:tc>
          <w:tcPr>
            <w:tcW w:w="2556" w:type="dxa"/>
            <w:vAlign w:val="center"/>
          </w:tcPr>
          <w:p w14:paraId="5E264247">
            <w:pPr>
              <w:spacing w:after="20" w:line="240" w:lineRule="auto"/>
            </w:pPr>
            <w:r>
              <w:rPr>
                <w:b w:val="0"/>
                <w:sz w:val="17"/>
              </w:rPr>
              <w:t>Không đổi cấu trúc dữ liệu.</w:t>
            </w:r>
          </w:p>
        </w:tc>
      </w:tr>
    </w:tbl>
    <w:p w14:paraId="77F1C7FA">
      <w:pPr>
        <w:spacing w:after="60"/>
      </w:pPr>
    </w:p>
    <w:p w14:paraId="0D904384">
      <w:pPr>
        <w:pStyle w:val="3"/>
      </w:pPr>
      <w:r>
        <w:rPr>
          <w:sz w:val="20"/>
        </w:rPr>
        <w:t>Tạo hoặc cập nhật sơ đồ</w:t>
      </w:r>
    </w:p>
    <w:p w14:paraId="39CE6631">
      <w:pPr>
        <w:jc w:val="center"/>
      </w:pPr>
      <w:r>
        <w:drawing>
          <wp:inline distT="0" distB="0" distL="114300" distR="114300">
            <wp:extent cx="6035040" cy="3395345"/>
            <wp:effectExtent l="0" t="0" r="381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035040" cy="3395716"/>
                    </a:xfrm>
                    <a:prstGeom prst="rect">
                      <a:avLst/>
                    </a:prstGeom>
                  </pic:spPr>
                </pic:pic>
              </a:graphicData>
            </a:graphic>
          </wp:inline>
        </w:drawing>
      </w:r>
    </w:p>
    <w:p w14:paraId="67EAC796">
      <w:pPr>
        <w:jc w:val="center"/>
      </w:pPr>
      <w:r>
        <w:rPr>
          <w:i/>
          <w:sz w:val="18"/>
        </w:rPr>
        <w:t>Tạo/cập nhật sơ đồ và node</w:t>
      </w:r>
    </w:p>
    <w:p w14:paraId="6921181B">
      <w:pPr>
        <w:pStyle w:val="29"/>
        <w:numPr>
          <w:ilvl w:val="0"/>
          <w:numId w:val="8"/>
        </w:numPr>
        <w:tabs>
          <w:tab w:val="clear" w:pos="420"/>
        </w:tabs>
        <w:ind w:left="420" w:leftChars="0" w:hanging="420" w:firstLineChars="0"/>
      </w:pPr>
      <w:r>
        <w:rPr>
          <w:sz w:val="20"/>
        </w:rPr>
        <w:t xml:space="preserve">Nhấn </w:t>
      </w:r>
      <w:r>
        <w:rPr>
          <w:rFonts w:ascii="Consolas" w:hAnsi="Consolas"/>
          <w:sz w:val="20"/>
        </w:rPr>
        <w:t>+ Thêm sơ đồ</w:t>
      </w:r>
      <w:r>
        <w:rPr>
          <w:sz w:val="20"/>
        </w:rPr>
        <w:t xml:space="preserve">; dùng </w:t>
      </w:r>
      <w:r>
        <w:rPr>
          <w:rFonts w:ascii="Consolas" w:hAnsi="Consolas"/>
          <w:sz w:val="20"/>
        </w:rPr>
        <w:t>Sửa</w:t>
      </w:r>
      <w:r>
        <w:rPr>
          <w:sz w:val="20"/>
        </w:rPr>
        <w:t xml:space="preserve"> nếu cập nhật sơ đồ hiện có.</w:t>
      </w:r>
    </w:p>
    <w:p w14:paraId="093CF3F6">
      <w:pPr>
        <w:pStyle w:val="29"/>
        <w:numPr>
          <w:ilvl w:val="0"/>
          <w:numId w:val="8"/>
        </w:numPr>
        <w:tabs>
          <w:tab w:val="clear" w:pos="420"/>
        </w:tabs>
        <w:ind w:left="420" w:leftChars="0" w:hanging="420" w:firstLineChars="0"/>
      </w:pPr>
      <w:r>
        <w:rPr>
          <w:sz w:val="20"/>
        </w:rPr>
        <w:t xml:space="preserve">Nhập tên hiển thị và mã duy nhất, ví dụ </w:t>
      </w:r>
      <w:r>
        <w:rPr>
          <w:rFonts w:ascii="Consolas" w:hAnsi="Consolas"/>
          <w:sz w:val="20"/>
        </w:rPr>
        <w:t>COMPANY-MAIN</w:t>
      </w:r>
      <w:r>
        <w:rPr>
          <w:sz w:val="20"/>
        </w:rPr>
        <w:t>.</w:t>
      </w:r>
    </w:p>
    <w:p w14:paraId="70768720">
      <w:pPr>
        <w:pStyle w:val="29"/>
        <w:numPr>
          <w:ilvl w:val="0"/>
          <w:numId w:val="8"/>
        </w:numPr>
        <w:tabs>
          <w:tab w:val="clear" w:pos="420"/>
        </w:tabs>
        <w:ind w:left="420" w:leftChars="0" w:hanging="420" w:firstLineChars="0"/>
      </w:pPr>
      <w:r>
        <w:rPr>
          <w:sz w:val="20"/>
        </w:rPr>
        <w:t>Nhập mô tả về phạm vi/pháp nhân áp dụng.</w:t>
      </w:r>
    </w:p>
    <w:p w14:paraId="2FE310F8">
      <w:pPr>
        <w:pStyle w:val="29"/>
        <w:numPr>
          <w:ilvl w:val="0"/>
          <w:numId w:val="8"/>
        </w:numPr>
        <w:tabs>
          <w:tab w:val="clear" w:pos="420"/>
        </w:tabs>
        <w:ind w:left="420" w:leftChars="0" w:hanging="420" w:firstLineChars="0"/>
      </w:pPr>
      <w:r>
        <w:rPr>
          <w:sz w:val="20"/>
        </w:rPr>
        <w:t xml:space="preserve">Chọn </w:t>
      </w:r>
      <w:r>
        <w:rPr>
          <w:b/>
          <w:sz w:val="20"/>
        </w:rPr>
        <w:t>Đặt làm sơ đồ chính</w:t>
      </w:r>
      <w:r>
        <w:rPr>
          <w:sz w:val="20"/>
        </w:rPr>
        <w:t xml:space="preserve"> chỉ nếu đây là sơ đồ chuẩn đang dùng.</w:t>
      </w:r>
    </w:p>
    <w:p w14:paraId="46FDCCA3">
      <w:pPr>
        <w:pStyle w:val="29"/>
        <w:numPr>
          <w:ilvl w:val="0"/>
          <w:numId w:val="8"/>
        </w:numPr>
        <w:tabs>
          <w:tab w:val="clear" w:pos="420"/>
        </w:tabs>
        <w:ind w:left="420" w:leftChars="0" w:hanging="420" w:firstLineChars="0"/>
      </w:pPr>
      <w:r>
        <w:rPr>
          <w:sz w:val="20"/>
        </w:rPr>
        <w:t xml:space="preserve">Chọn trạng thái, sau đó nhấn </w:t>
      </w:r>
      <w:r>
        <w:rPr>
          <w:rFonts w:ascii="Consolas" w:hAnsi="Consolas"/>
          <w:sz w:val="20"/>
        </w:rPr>
        <w:t>Lưu thay đổi</w:t>
      </w:r>
      <w:r>
        <w:rPr>
          <w:sz w:val="20"/>
        </w:rPr>
        <w:t>.</w:t>
      </w:r>
    </w:p>
    <w:p w14:paraId="39B3B54B">
      <w:r>
        <w:rPr>
          <w:sz w:val="20"/>
        </w:rPr>
        <w:br w:type="page"/>
      </w:r>
    </w:p>
    <w:p w14:paraId="2770C16D">
      <w:pPr>
        <w:pStyle w:val="29"/>
        <w:numPr>
          <w:ilvl w:val="0"/>
          <w:numId w:val="0"/>
        </w:numPr>
        <w:ind w:leftChars="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0F97E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F4E78"/>
            <w:vAlign w:val="center"/>
          </w:tcPr>
          <w:p w14:paraId="72D9ED50">
            <w:pPr>
              <w:spacing w:after="20" w:line="240" w:lineRule="auto"/>
            </w:pPr>
            <w:r>
              <w:rPr>
                <w:b/>
                <w:color w:val="FFFFFF"/>
                <w:sz w:val="17"/>
              </w:rPr>
              <w:t>Trường</w:t>
            </w:r>
          </w:p>
        </w:tc>
        <w:tc>
          <w:tcPr>
            <w:tcW w:w="2556" w:type="dxa"/>
            <w:shd w:val="clear" w:color="auto" w:fill="1F4E78"/>
            <w:vAlign w:val="center"/>
          </w:tcPr>
          <w:p w14:paraId="18CBBF51">
            <w:pPr>
              <w:spacing w:after="20" w:line="240" w:lineRule="auto"/>
            </w:pPr>
            <w:r>
              <w:rPr>
                <w:b/>
                <w:color w:val="FFFFFF"/>
                <w:sz w:val="17"/>
              </w:rPr>
              <w:t>Loại</w:t>
            </w:r>
          </w:p>
        </w:tc>
        <w:tc>
          <w:tcPr>
            <w:tcW w:w="2556" w:type="dxa"/>
            <w:shd w:val="clear" w:color="auto" w:fill="1F4E78"/>
            <w:vAlign w:val="center"/>
          </w:tcPr>
          <w:p w14:paraId="1D5C9808">
            <w:pPr>
              <w:spacing w:after="20" w:line="240" w:lineRule="auto"/>
            </w:pPr>
            <w:r>
              <w:rPr>
                <w:b/>
                <w:color w:val="FFFFFF"/>
                <w:sz w:val="17"/>
              </w:rPr>
              <w:t>Bắt buộc</w:t>
            </w:r>
          </w:p>
        </w:tc>
        <w:tc>
          <w:tcPr>
            <w:tcW w:w="2556" w:type="dxa"/>
            <w:shd w:val="clear" w:color="auto" w:fill="1F4E78"/>
            <w:vAlign w:val="center"/>
          </w:tcPr>
          <w:p w14:paraId="2F78FCB0">
            <w:pPr>
              <w:spacing w:after="20" w:line="240" w:lineRule="auto"/>
            </w:pPr>
            <w:r>
              <w:rPr>
                <w:b/>
                <w:color w:val="FFFFFF"/>
                <w:sz w:val="17"/>
              </w:rPr>
              <w:t>Hướng dẫn</w:t>
            </w:r>
          </w:p>
        </w:tc>
      </w:tr>
      <w:tr w14:paraId="7D827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BFB0659">
            <w:pPr>
              <w:spacing w:after="20" w:line="240" w:lineRule="auto"/>
            </w:pPr>
            <w:r>
              <w:rPr>
                <w:b w:val="0"/>
                <w:sz w:val="17"/>
              </w:rPr>
              <w:t>Tên sơ đồ</w:t>
            </w:r>
          </w:p>
        </w:tc>
        <w:tc>
          <w:tcPr>
            <w:tcW w:w="2556" w:type="dxa"/>
            <w:vAlign w:val="center"/>
          </w:tcPr>
          <w:p w14:paraId="6D8CB0B5">
            <w:pPr>
              <w:spacing w:after="20" w:line="240" w:lineRule="auto"/>
            </w:pPr>
            <w:r>
              <w:rPr>
                <w:b w:val="0"/>
                <w:sz w:val="17"/>
              </w:rPr>
              <w:t>Input</w:t>
            </w:r>
          </w:p>
        </w:tc>
        <w:tc>
          <w:tcPr>
            <w:tcW w:w="2556" w:type="dxa"/>
            <w:vAlign w:val="center"/>
          </w:tcPr>
          <w:p w14:paraId="73CE6481">
            <w:pPr>
              <w:spacing w:after="20" w:line="240" w:lineRule="auto"/>
            </w:pPr>
            <w:r>
              <w:rPr>
                <w:b w:val="0"/>
                <w:sz w:val="17"/>
              </w:rPr>
              <w:t>Có</w:t>
            </w:r>
          </w:p>
        </w:tc>
        <w:tc>
          <w:tcPr>
            <w:tcW w:w="2556" w:type="dxa"/>
            <w:vAlign w:val="center"/>
          </w:tcPr>
          <w:p w14:paraId="52EB5693">
            <w:pPr>
              <w:spacing w:after="20" w:line="240" w:lineRule="auto"/>
            </w:pPr>
            <w:r>
              <w:rPr>
                <w:b w:val="0"/>
                <w:sz w:val="17"/>
              </w:rPr>
              <w:t>Tên dễ nhận biết của mô hình tổ chức.</w:t>
            </w:r>
          </w:p>
        </w:tc>
      </w:tr>
      <w:tr w14:paraId="37342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115A8D58">
            <w:pPr>
              <w:spacing w:after="20" w:line="240" w:lineRule="auto"/>
            </w:pPr>
            <w:r>
              <w:rPr>
                <w:b w:val="0"/>
                <w:sz w:val="17"/>
              </w:rPr>
              <w:t>Mã sơ đồ</w:t>
            </w:r>
          </w:p>
        </w:tc>
        <w:tc>
          <w:tcPr>
            <w:tcW w:w="2556" w:type="dxa"/>
            <w:shd w:val="clear" w:color="auto" w:fill="EAF2F8"/>
            <w:vAlign w:val="center"/>
          </w:tcPr>
          <w:p w14:paraId="425B9ED0">
            <w:pPr>
              <w:spacing w:after="20" w:line="240" w:lineRule="auto"/>
            </w:pPr>
            <w:r>
              <w:rPr>
                <w:b w:val="0"/>
                <w:sz w:val="17"/>
              </w:rPr>
              <w:t>Input</w:t>
            </w:r>
          </w:p>
        </w:tc>
        <w:tc>
          <w:tcPr>
            <w:tcW w:w="2556" w:type="dxa"/>
            <w:shd w:val="clear" w:color="auto" w:fill="EAF2F8"/>
            <w:vAlign w:val="center"/>
          </w:tcPr>
          <w:p w14:paraId="2DF63BEC">
            <w:pPr>
              <w:spacing w:after="20" w:line="240" w:lineRule="auto"/>
            </w:pPr>
            <w:r>
              <w:rPr>
                <w:b w:val="0"/>
                <w:sz w:val="17"/>
              </w:rPr>
              <w:t>Có</w:t>
            </w:r>
          </w:p>
        </w:tc>
        <w:tc>
          <w:tcPr>
            <w:tcW w:w="2556" w:type="dxa"/>
            <w:shd w:val="clear" w:color="auto" w:fill="EAF2F8"/>
            <w:vAlign w:val="center"/>
          </w:tcPr>
          <w:p w14:paraId="5ABB4B4C">
            <w:pPr>
              <w:spacing w:after="20" w:line="240" w:lineRule="auto"/>
            </w:pPr>
            <w:r>
              <w:rPr>
                <w:b w:val="0"/>
                <w:sz w:val="17"/>
              </w:rPr>
              <w:t>Mã duy nhất; nên dùng chữ in hoa và dấu gạch nối.</w:t>
            </w:r>
          </w:p>
        </w:tc>
      </w:tr>
      <w:tr w14:paraId="7D56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8D293B6">
            <w:pPr>
              <w:spacing w:after="20" w:line="240" w:lineRule="auto"/>
            </w:pPr>
            <w:r>
              <w:rPr>
                <w:b w:val="0"/>
                <w:sz w:val="17"/>
              </w:rPr>
              <w:t>Mô tả</w:t>
            </w:r>
          </w:p>
        </w:tc>
        <w:tc>
          <w:tcPr>
            <w:tcW w:w="2556" w:type="dxa"/>
            <w:vAlign w:val="center"/>
          </w:tcPr>
          <w:p w14:paraId="535374C1">
            <w:pPr>
              <w:spacing w:after="20" w:line="240" w:lineRule="auto"/>
            </w:pPr>
            <w:r>
              <w:rPr>
                <w:b w:val="0"/>
                <w:sz w:val="17"/>
              </w:rPr>
              <w:t>Textarea</w:t>
            </w:r>
          </w:p>
        </w:tc>
        <w:tc>
          <w:tcPr>
            <w:tcW w:w="2556" w:type="dxa"/>
            <w:vAlign w:val="center"/>
          </w:tcPr>
          <w:p w14:paraId="0399FD0F">
            <w:pPr>
              <w:spacing w:after="20" w:line="240" w:lineRule="auto"/>
            </w:pPr>
            <w:r>
              <w:rPr>
                <w:b w:val="0"/>
                <w:sz w:val="17"/>
              </w:rPr>
              <w:t>Không</w:t>
            </w:r>
          </w:p>
        </w:tc>
        <w:tc>
          <w:tcPr>
            <w:tcW w:w="2556" w:type="dxa"/>
            <w:vAlign w:val="center"/>
          </w:tcPr>
          <w:p w14:paraId="55630F69">
            <w:pPr>
              <w:spacing w:after="20" w:line="240" w:lineRule="auto"/>
            </w:pPr>
            <w:r>
              <w:rPr>
                <w:b w:val="0"/>
                <w:sz w:val="17"/>
              </w:rPr>
              <w:t>Ghi phạm vi hoặc lưu ý quản trị.</w:t>
            </w:r>
          </w:p>
        </w:tc>
      </w:tr>
      <w:tr w14:paraId="74D66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0979826E">
            <w:pPr>
              <w:spacing w:after="20" w:line="240" w:lineRule="auto"/>
            </w:pPr>
            <w:r>
              <w:rPr>
                <w:b w:val="0"/>
                <w:sz w:val="17"/>
              </w:rPr>
              <w:t>Đặt làm sơ đồ chính</w:t>
            </w:r>
          </w:p>
        </w:tc>
        <w:tc>
          <w:tcPr>
            <w:tcW w:w="2556" w:type="dxa"/>
            <w:shd w:val="clear" w:color="auto" w:fill="EAF2F8"/>
            <w:vAlign w:val="center"/>
          </w:tcPr>
          <w:p w14:paraId="5993B83B">
            <w:pPr>
              <w:spacing w:after="20" w:line="240" w:lineRule="auto"/>
            </w:pPr>
            <w:r>
              <w:rPr>
                <w:b w:val="0"/>
                <w:sz w:val="17"/>
              </w:rPr>
              <w:t>Checkbox</w:t>
            </w:r>
          </w:p>
        </w:tc>
        <w:tc>
          <w:tcPr>
            <w:tcW w:w="2556" w:type="dxa"/>
            <w:shd w:val="clear" w:color="auto" w:fill="EAF2F8"/>
            <w:vAlign w:val="center"/>
          </w:tcPr>
          <w:p w14:paraId="2DD97849">
            <w:pPr>
              <w:spacing w:after="20" w:line="240" w:lineRule="auto"/>
            </w:pPr>
            <w:r>
              <w:rPr>
                <w:b w:val="0"/>
                <w:sz w:val="17"/>
              </w:rPr>
              <w:t>Không</w:t>
            </w:r>
          </w:p>
        </w:tc>
        <w:tc>
          <w:tcPr>
            <w:tcW w:w="2556" w:type="dxa"/>
            <w:shd w:val="clear" w:color="auto" w:fill="EAF2F8"/>
            <w:vAlign w:val="center"/>
          </w:tcPr>
          <w:p w14:paraId="7CC93F62">
            <w:pPr>
              <w:spacing w:after="20" w:line="240" w:lineRule="auto"/>
            </w:pPr>
            <w:r>
              <w:rPr>
                <w:b w:val="0"/>
                <w:sz w:val="17"/>
              </w:rPr>
              <w:t>Chọn cho sơ đồ làm nguồn tổ chức hiện hành.</w:t>
            </w:r>
          </w:p>
        </w:tc>
      </w:tr>
      <w:tr w14:paraId="46F5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8B43EF0">
            <w:pPr>
              <w:spacing w:after="20" w:line="240" w:lineRule="auto"/>
            </w:pPr>
            <w:r>
              <w:rPr>
                <w:b w:val="0"/>
                <w:sz w:val="17"/>
              </w:rPr>
              <w:t>Trạng thái</w:t>
            </w:r>
          </w:p>
        </w:tc>
        <w:tc>
          <w:tcPr>
            <w:tcW w:w="2556" w:type="dxa"/>
            <w:vAlign w:val="center"/>
          </w:tcPr>
          <w:p w14:paraId="534156EF">
            <w:pPr>
              <w:spacing w:after="20" w:line="240" w:lineRule="auto"/>
            </w:pPr>
            <w:r>
              <w:rPr>
                <w:b w:val="0"/>
                <w:sz w:val="17"/>
              </w:rPr>
              <w:t>Hộp chọn</w:t>
            </w:r>
          </w:p>
        </w:tc>
        <w:tc>
          <w:tcPr>
            <w:tcW w:w="2556" w:type="dxa"/>
            <w:vAlign w:val="center"/>
          </w:tcPr>
          <w:p w14:paraId="1497C437">
            <w:pPr>
              <w:spacing w:after="20" w:line="240" w:lineRule="auto"/>
            </w:pPr>
            <w:r>
              <w:rPr>
                <w:b w:val="0"/>
                <w:sz w:val="17"/>
              </w:rPr>
              <w:t>Có</w:t>
            </w:r>
          </w:p>
        </w:tc>
        <w:tc>
          <w:tcPr>
            <w:tcW w:w="2556" w:type="dxa"/>
            <w:vAlign w:val="center"/>
          </w:tcPr>
          <w:p w14:paraId="2475E077">
            <w:pPr>
              <w:spacing w:after="20" w:line="240" w:lineRule="auto"/>
            </w:pPr>
            <w:r>
              <w:rPr>
                <w:b w:val="0"/>
                <w:sz w:val="17"/>
              </w:rPr>
              <w:t>Hoạt động hoặc tạm dừng theo chính sách nội bộ.</w:t>
            </w:r>
          </w:p>
        </w:tc>
      </w:tr>
    </w:tbl>
    <w:p w14:paraId="13DAB86A">
      <w:pPr>
        <w:spacing w:after="60"/>
      </w:pPr>
    </w:p>
    <w:p w14:paraId="3519445A">
      <w:pPr>
        <w:pStyle w:val="3"/>
      </w:pPr>
      <w:r>
        <w:rPr>
          <w:sz w:val="20"/>
        </w:rPr>
        <w:t>Tạo hoặc cập nhật node</w:t>
      </w:r>
    </w:p>
    <w:p w14:paraId="65BCF21F">
      <w:pPr>
        <w:pStyle w:val="29"/>
        <w:numPr>
          <w:ilvl w:val="0"/>
          <w:numId w:val="8"/>
        </w:numPr>
        <w:tabs>
          <w:tab w:val="clear" w:pos="420"/>
        </w:tabs>
        <w:ind w:left="420" w:leftChars="0" w:hanging="420" w:firstLineChars="0"/>
      </w:pPr>
      <w:r>
        <w:rPr>
          <w:sz w:val="20"/>
        </w:rPr>
        <w:t xml:space="preserve">Chọn sơ đồ cần bổ sung và nhấn </w:t>
      </w:r>
      <w:r>
        <w:rPr>
          <w:rFonts w:ascii="Consolas" w:hAnsi="Consolas"/>
          <w:sz w:val="20"/>
        </w:rPr>
        <w:t>+ Thêm node</w:t>
      </w:r>
      <w:r>
        <w:rPr>
          <w:sz w:val="20"/>
        </w:rPr>
        <w:t>.</w:t>
      </w:r>
    </w:p>
    <w:p w14:paraId="398D8ECB">
      <w:pPr>
        <w:pStyle w:val="29"/>
        <w:numPr>
          <w:ilvl w:val="0"/>
          <w:numId w:val="8"/>
        </w:numPr>
        <w:tabs>
          <w:tab w:val="clear" w:pos="420"/>
        </w:tabs>
        <w:ind w:left="420" w:leftChars="0" w:hanging="420" w:firstLineChars="0"/>
      </w:pPr>
      <w:r>
        <w:rPr>
          <w:sz w:val="20"/>
        </w:rPr>
        <w:t xml:space="preserve">Chọn </w:t>
      </w:r>
      <w:r>
        <w:rPr>
          <w:b/>
          <w:sz w:val="20"/>
        </w:rPr>
        <w:t>Node cha</w:t>
      </w:r>
      <w:r>
        <w:rPr>
          <w:sz w:val="20"/>
        </w:rPr>
        <w:t xml:space="preserve">; dùng </w:t>
      </w:r>
      <w:r>
        <w:rPr>
          <w:b/>
          <w:sz w:val="20"/>
        </w:rPr>
        <w:t>Node gốc</w:t>
      </w:r>
      <w:r>
        <w:rPr>
          <w:sz w:val="20"/>
        </w:rPr>
        <w:t xml:space="preserve"> nếu đây là cấp cao nhất.</w:t>
      </w:r>
    </w:p>
    <w:p w14:paraId="060EC12D">
      <w:pPr>
        <w:pStyle w:val="29"/>
        <w:numPr>
          <w:ilvl w:val="0"/>
          <w:numId w:val="8"/>
        </w:numPr>
        <w:tabs>
          <w:tab w:val="clear" w:pos="420"/>
        </w:tabs>
        <w:ind w:left="420" w:leftChars="0" w:hanging="420" w:firstLineChars="0"/>
      </w:pPr>
      <w:r>
        <w:rPr>
          <w:sz w:val="20"/>
        </w:rPr>
        <w:t>Chọn loại node, nhập tên, mã, thứ tự và trạng thái.</w:t>
      </w:r>
    </w:p>
    <w:p w14:paraId="26466B21">
      <w:pPr>
        <w:pStyle w:val="29"/>
        <w:numPr>
          <w:ilvl w:val="0"/>
          <w:numId w:val="8"/>
        </w:numPr>
        <w:tabs>
          <w:tab w:val="clear" w:pos="420"/>
        </w:tabs>
        <w:ind w:left="420" w:leftChars="0" w:hanging="420" w:firstLineChars="0"/>
      </w:pPr>
      <w:r>
        <w:rPr>
          <w:sz w:val="20"/>
        </w:rPr>
        <w:t xml:space="preserve">Nhấn </w:t>
      </w:r>
      <w:r>
        <w:rPr>
          <w:rFonts w:ascii="Consolas" w:hAnsi="Consolas"/>
          <w:sz w:val="20"/>
        </w:rPr>
        <w:t>Lưu thay đổi</w:t>
      </w:r>
      <w:r>
        <w:rPr>
          <w:sz w:val="20"/>
        </w:rPr>
        <w:t>, kiểm tra node xuất hiện đúng nhánh.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798B9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F4E78"/>
            <w:vAlign w:val="center"/>
          </w:tcPr>
          <w:p w14:paraId="18BE487D">
            <w:pPr>
              <w:spacing w:after="20" w:line="240" w:lineRule="auto"/>
            </w:pPr>
            <w:r>
              <w:rPr>
                <w:b/>
                <w:color w:val="FFFFFF"/>
                <w:sz w:val="17"/>
              </w:rPr>
              <w:t>Trường</w:t>
            </w:r>
          </w:p>
        </w:tc>
        <w:tc>
          <w:tcPr>
            <w:tcW w:w="2556" w:type="dxa"/>
            <w:shd w:val="clear" w:color="auto" w:fill="1F4E78"/>
            <w:vAlign w:val="center"/>
          </w:tcPr>
          <w:p w14:paraId="6E06B290">
            <w:pPr>
              <w:spacing w:after="20" w:line="240" w:lineRule="auto"/>
            </w:pPr>
            <w:r>
              <w:rPr>
                <w:b/>
                <w:color w:val="FFFFFF"/>
                <w:sz w:val="17"/>
              </w:rPr>
              <w:t>Loại</w:t>
            </w:r>
          </w:p>
        </w:tc>
        <w:tc>
          <w:tcPr>
            <w:tcW w:w="2556" w:type="dxa"/>
            <w:shd w:val="clear" w:color="auto" w:fill="1F4E78"/>
            <w:vAlign w:val="center"/>
          </w:tcPr>
          <w:p w14:paraId="539CB0D9">
            <w:pPr>
              <w:spacing w:after="20" w:line="240" w:lineRule="auto"/>
            </w:pPr>
            <w:r>
              <w:rPr>
                <w:b/>
                <w:color w:val="FFFFFF"/>
                <w:sz w:val="17"/>
              </w:rPr>
              <w:t>Bắt buộc</w:t>
            </w:r>
          </w:p>
        </w:tc>
        <w:tc>
          <w:tcPr>
            <w:tcW w:w="2556" w:type="dxa"/>
            <w:shd w:val="clear" w:color="auto" w:fill="1F4E78"/>
            <w:vAlign w:val="center"/>
          </w:tcPr>
          <w:p w14:paraId="1D5C325E">
            <w:pPr>
              <w:spacing w:after="20" w:line="240" w:lineRule="auto"/>
            </w:pPr>
            <w:r>
              <w:rPr>
                <w:b/>
                <w:color w:val="FFFFFF"/>
                <w:sz w:val="17"/>
              </w:rPr>
              <w:t>Ý nghĩa</w:t>
            </w:r>
          </w:p>
        </w:tc>
      </w:tr>
      <w:tr w14:paraId="6B6DB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9DFA0F3">
            <w:pPr>
              <w:spacing w:after="20" w:line="240" w:lineRule="auto"/>
            </w:pPr>
            <w:r>
              <w:rPr>
                <w:b w:val="0"/>
                <w:sz w:val="17"/>
              </w:rPr>
              <w:t>Sơ đồ</w:t>
            </w:r>
          </w:p>
        </w:tc>
        <w:tc>
          <w:tcPr>
            <w:tcW w:w="2556" w:type="dxa"/>
            <w:vAlign w:val="center"/>
          </w:tcPr>
          <w:p w14:paraId="0C1841C0">
            <w:pPr>
              <w:spacing w:after="20" w:line="240" w:lineRule="auto"/>
            </w:pPr>
            <w:r>
              <w:rPr>
                <w:b w:val="0"/>
                <w:sz w:val="17"/>
              </w:rPr>
              <w:t>Hộp chọn có tìm kiếm</w:t>
            </w:r>
          </w:p>
        </w:tc>
        <w:tc>
          <w:tcPr>
            <w:tcW w:w="2556" w:type="dxa"/>
            <w:vAlign w:val="center"/>
          </w:tcPr>
          <w:p w14:paraId="57BE1BA8">
            <w:pPr>
              <w:spacing w:after="20" w:line="240" w:lineRule="auto"/>
            </w:pPr>
            <w:r>
              <w:rPr>
                <w:b w:val="0"/>
                <w:sz w:val="17"/>
              </w:rPr>
              <w:t>Có</w:t>
            </w:r>
          </w:p>
        </w:tc>
        <w:tc>
          <w:tcPr>
            <w:tcW w:w="2556" w:type="dxa"/>
            <w:vAlign w:val="center"/>
          </w:tcPr>
          <w:p w14:paraId="55202715">
            <w:pPr>
              <w:spacing w:after="20" w:line="240" w:lineRule="auto"/>
            </w:pPr>
            <w:r>
              <w:rPr>
                <w:b w:val="0"/>
                <w:sz w:val="17"/>
              </w:rPr>
              <w:t>Sơ đồ chứa node.</w:t>
            </w:r>
          </w:p>
        </w:tc>
      </w:tr>
      <w:tr w14:paraId="7F735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06BE8A1E">
            <w:pPr>
              <w:spacing w:after="20" w:line="240" w:lineRule="auto"/>
            </w:pPr>
            <w:r>
              <w:rPr>
                <w:b w:val="0"/>
                <w:sz w:val="17"/>
              </w:rPr>
              <w:t>Node cha</w:t>
            </w:r>
          </w:p>
        </w:tc>
        <w:tc>
          <w:tcPr>
            <w:tcW w:w="2556" w:type="dxa"/>
            <w:shd w:val="clear" w:color="auto" w:fill="EAF2F8"/>
            <w:vAlign w:val="center"/>
          </w:tcPr>
          <w:p w14:paraId="2BB56172">
            <w:pPr>
              <w:spacing w:after="20" w:line="240" w:lineRule="auto"/>
            </w:pPr>
            <w:r>
              <w:rPr>
                <w:b w:val="0"/>
                <w:sz w:val="17"/>
              </w:rPr>
              <w:t>Hộp chọn có tìm kiếm</w:t>
            </w:r>
          </w:p>
        </w:tc>
        <w:tc>
          <w:tcPr>
            <w:tcW w:w="2556" w:type="dxa"/>
            <w:shd w:val="clear" w:color="auto" w:fill="EAF2F8"/>
            <w:vAlign w:val="center"/>
          </w:tcPr>
          <w:p w14:paraId="37E6EBC3">
            <w:pPr>
              <w:spacing w:after="20" w:line="240" w:lineRule="auto"/>
            </w:pPr>
            <w:r>
              <w:rPr>
                <w:b w:val="0"/>
                <w:sz w:val="17"/>
              </w:rPr>
              <w:t>Có</w:t>
            </w:r>
          </w:p>
        </w:tc>
        <w:tc>
          <w:tcPr>
            <w:tcW w:w="2556" w:type="dxa"/>
            <w:shd w:val="clear" w:color="auto" w:fill="EAF2F8"/>
            <w:vAlign w:val="center"/>
          </w:tcPr>
          <w:p w14:paraId="17640DF3">
            <w:pPr>
              <w:spacing w:after="20" w:line="240" w:lineRule="auto"/>
            </w:pPr>
            <w:r>
              <w:rPr>
                <w:b w:val="0"/>
                <w:sz w:val="17"/>
              </w:rPr>
              <w:t>Đơn vị cấp trên hoặc Node gốc.</w:t>
            </w:r>
          </w:p>
        </w:tc>
      </w:tr>
      <w:tr w14:paraId="19348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62604A4">
            <w:pPr>
              <w:spacing w:after="20" w:line="240" w:lineRule="auto"/>
            </w:pPr>
            <w:r>
              <w:rPr>
                <w:b w:val="0"/>
                <w:sz w:val="17"/>
              </w:rPr>
              <w:t>Loại node</w:t>
            </w:r>
          </w:p>
        </w:tc>
        <w:tc>
          <w:tcPr>
            <w:tcW w:w="2556" w:type="dxa"/>
            <w:vAlign w:val="center"/>
          </w:tcPr>
          <w:p w14:paraId="13111885">
            <w:pPr>
              <w:spacing w:after="20" w:line="240" w:lineRule="auto"/>
            </w:pPr>
            <w:r>
              <w:rPr>
                <w:b w:val="0"/>
                <w:sz w:val="17"/>
              </w:rPr>
              <w:t>Hộp chọn có tìm kiếm</w:t>
            </w:r>
          </w:p>
        </w:tc>
        <w:tc>
          <w:tcPr>
            <w:tcW w:w="2556" w:type="dxa"/>
            <w:vAlign w:val="center"/>
          </w:tcPr>
          <w:p w14:paraId="2C9D098A">
            <w:pPr>
              <w:spacing w:after="20" w:line="240" w:lineRule="auto"/>
            </w:pPr>
            <w:r>
              <w:rPr>
                <w:b w:val="0"/>
                <w:sz w:val="17"/>
              </w:rPr>
              <w:t>Có</w:t>
            </w:r>
          </w:p>
        </w:tc>
        <w:tc>
          <w:tcPr>
            <w:tcW w:w="2556" w:type="dxa"/>
            <w:vAlign w:val="center"/>
          </w:tcPr>
          <w:p w14:paraId="22B4B9CC">
            <w:pPr>
              <w:spacing w:after="20" w:line="240" w:lineRule="auto"/>
            </w:pPr>
            <w:r>
              <w:rPr>
                <w:b w:val="0"/>
                <w:sz w:val="17"/>
              </w:rPr>
              <w:t>Bản chất tổ chức/chức danh.</w:t>
            </w:r>
          </w:p>
        </w:tc>
      </w:tr>
      <w:tr w14:paraId="5A0F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45BB5E62">
            <w:pPr>
              <w:spacing w:after="20" w:line="240" w:lineRule="auto"/>
            </w:pPr>
            <w:r>
              <w:rPr>
                <w:b w:val="0"/>
                <w:sz w:val="17"/>
              </w:rPr>
              <w:t>Tên node</w:t>
            </w:r>
          </w:p>
        </w:tc>
        <w:tc>
          <w:tcPr>
            <w:tcW w:w="2556" w:type="dxa"/>
            <w:shd w:val="clear" w:color="auto" w:fill="EAF2F8"/>
            <w:vAlign w:val="center"/>
          </w:tcPr>
          <w:p w14:paraId="1CA8C4DB">
            <w:pPr>
              <w:spacing w:after="20" w:line="240" w:lineRule="auto"/>
            </w:pPr>
            <w:r>
              <w:rPr>
                <w:b w:val="0"/>
                <w:sz w:val="17"/>
              </w:rPr>
              <w:t>Input</w:t>
            </w:r>
          </w:p>
        </w:tc>
        <w:tc>
          <w:tcPr>
            <w:tcW w:w="2556" w:type="dxa"/>
            <w:shd w:val="clear" w:color="auto" w:fill="EAF2F8"/>
            <w:vAlign w:val="center"/>
          </w:tcPr>
          <w:p w14:paraId="4872EF30">
            <w:pPr>
              <w:spacing w:after="20" w:line="240" w:lineRule="auto"/>
            </w:pPr>
            <w:r>
              <w:rPr>
                <w:b w:val="0"/>
                <w:sz w:val="17"/>
              </w:rPr>
              <w:t>Có</w:t>
            </w:r>
          </w:p>
        </w:tc>
        <w:tc>
          <w:tcPr>
            <w:tcW w:w="2556" w:type="dxa"/>
            <w:shd w:val="clear" w:color="auto" w:fill="EAF2F8"/>
            <w:vAlign w:val="center"/>
          </w:tcPr>
          <w:p w14:paraId="65F42CE9">
            <w:pPr>
              <w:spacing w:after="20" w:line="240" w:lineRule="auto"/>
            </w:pPr>
            <w:r>
              <w:rPr>
                <w:b w:val="0"/>
                <w:sz w:val="17"/>
              </w:rPr>
              <w:t>Tên hiển thị trên cây.</w:t>
            </w:r>
          </w:p>
        </w:tc>
      </w:tr>
      <w:tr w14:paraId="191A2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9A9164C">
            <w:pPr>
              <w:spacing w:after="20" w:line="240" w:lineRule="auto"/>
            </w:pPr>
            <w:r>
              <w:rPr>
                <w:b w:val="0"/>
                <w:sz w:val="17"/>
              </w:rPr>
              <w:t>Mã node</w:t>
            </w:r>
          </w:p>
        </w:tc>
        <w:tc>
          <w:tcPr>
            <w:tcW w:w="2556" w:type="dxa"/>
            <w:vAlign w:val="center"/>
          </w:tcPr>
          <w:p w14:paraId="5B24DA8C">
            <w:pPr>
              <w:spacing w:after="20" w:line="240" w:lineRule="auto"/>
            </w:pPr>
            <w:r>
              <w:rPr>
                <w:b w:val="0"/>
                <w:sz w:val="17"/>
              </w:rPr>
              <w:t>Input</w:t>
            </w:r>
          </w:p>
        </w:tc>
        <w:tc>
          <w:tcPr>
            <w:tcW w:w="2556" w:type="dxa"/>
            <w:vAlign w:val="center"/>
          </w:tcPr>
          <w:p w14:paraId="687FCC61">
            <w:pPr>
              <w:spacing w:after="20" w:line="240" w:lineRule="auto"/>
            </w:pPr>
            <w:r>
              <w:rPr>
                <w:b w:val="0"/>
                <w:sz w:val="17"/>
              </w:rPr>
              <w:t>Có</w:t>
            </w:r>
          </w:p>
        </w:tc>
        <w:tc>
          <w:tcPr>
            <w:tcW w:w="2556" w:type="dxa"/>
            <w:vAlign w:val="center"/>
          </w:tcPr>
          <w:p w14:paraId="7123BC94">
            <w:pPr>
              <w:spacing w:after="20" w:line="240" w:lineRule="auto"/>
            </w:pPr>
            <w:r>
              <w:rPr>
                <w:b w:val="0"/>
                <w:sz w:val="17"/>
              </w:rPr>
              <w:t>Mã quản trị nội bộ.</w:t>
            </w:r>
          </w:p>
        </w:tc>
      </w:tr>
      <w:tr w14:paraId="1FAE2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43848468">
            <w:pPr>
              <w:spacing w:after="20" w:line="240" w:lineRule="auto"/>
            </w:pPr>
            <w:r>
              <w:rPr>
                <w:b w:val="0"/>
                <w:sz w:val="17"/>
              </w:rPr>
              <w:t>Thứ tự</w:t>
            </w:r>
          </w:p>
        </w:tc>
        <w:tc>
          <w:tcPr>
            <w:tcW w:w="2556" w:type="dxa"/>
            <w:shd w:val="clear" w:color="auto" w:fill="EAF2F8"/>
            <w:vAlign w:val="center"/>
          </w:tcPr>
          <w:p w14:paraId="1C750F11">
            <w:pPr>
              <w:spacing w:after="20" w:line="240" w:lineRule="auto"/>
            </w:pPr>
            <w:r>
              <w:rPr>
                <w:b w:val="0"/>
                <w:sz w:val="17"/>
              </w:rPr>
              <w:t>Number input</w:t>
            </w:r>
          </w:p>
        </w:tc>
        <w:tc>
          <w:tcPr>
            <w:tcW w:w="2556" w:type="dxa"/>
            <w:shd w:val="clear" w:color="auto" w:fill="EAF2F8"/>
            <w:vAlign w:val="center"/>
          </w:tcPr>
          <w:p w14:paraId="7D753B8B">
            <w:pPr>
              <w:spacing w:after="20" w:line="240" w:lineRule="auto"/>
            </w:pPr>
            <w:r>
              <w:rPr>
                <w:b w:val="0"/>
                <w:sz w:val="17"/>
              </w:rPr>
              <w:t>Không</w:t>
            </w:r>
          </w:p>
        </w:tc>
        <w:tc>
          <w:tcPr>
            <w:tcW w:w="2556" w:type="dxa"/>
            <w:shd w:val="clear" w:color="auto" w:fill="EAF2F8"/>
            <w:vAlign w:val="center"/>
          </w:tcPr>
          <w:p w14:paraId="51E4F8B6">
            <w:pPr>
              <w:spacing w:after="20" w:line="240" w:lineRule="auto"/>
            </w:pPr>
            <w:r>
              <w:rPr>
                <w:b w:val="0"/>
                <w:sz w:val="17"/>
              </w:rPr>
              <w:t>Thứ tự giữa các node cùng cấp.</w:t>
            </w:r>
          </w:p>
        </w:tc>
      </w:tr>
      <w:tr w14:paraId="5442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C943BC5">
            <w:pPr>
              <w:spacing w:after="20" w:line="240" w:lineRule="auto"/>
            </w:pPr>
            <w:r>
              <w:rPr>
                <w:b w:val="0"/>
                <w:sz w:val="17"/>
              </w:rPr>
              <w:t>Trạng thái</w:t>
            </w:r>
          </w:p>
        </w:tc>
        <w:tc>
          <w:tcPr>
            <w:tcW w:w="2556" w:type="dxa"/>
            <w:vAlign w:val="center"/>
          </w:tcPr>
          <w:p w14:paraId="52DB2C1A">
            <w:pPr>
              <w:spacing w:after="20" w:line="240" w:lineRule="auto"/>
            </w:pPr>
            <w:r>
              <w:rPr>
                <w:b w:val="0"/>
                <w:sz w:val="17"/>
              </w:rPr>
              <w:t>Hộp chọn</w:t>
            </w:r>
          </w:p>
        </w:tc>
        <w:tc>
          <w:tcPr>
            <w:tcW w:w="2556" w:type="dxa"/>
            <w:vAlign w:val="center"/>
          </w:tcPr>
          <w:p w14:paraId="68DDB8BF">
            <w:pPr>
              <w:spacing w:after="20" w:line="240" w:lineRule="auto"/>
            </w:pPr>
            <w:r>
              <w:rPr>
                <w:b w:val="0"/>
                <w:sz w:val="17"/>
              </w:rPr>
              <w:t>Có</w:t>
            </w:r>
          </w:p>
        </w:tc>
        <w:tc>
          <w:tcPr>
            <w:tcW w:w="2556" w:type="dxa"/>
            <w:vAlign w:val="center"/>
          </w:tcPr>
          <w:p w14:paraId="6969346B">
            <w:pPr>
              <w:spacing w:after="20" w:line="240" w:lineRule="auto"/>
            </w:pPr>
            <w:r>
              <w:rPr>
                <w:b w:val="0"/>
                <w:sz w:val="17"/>
              </w:rPr>
              <w:t>Hiệu lực của node.</w:t>
            </w:r>
          </w:p>
        </w:tc>
      </w:tr>
    </w:tbl>
    <w:p w14:paraId="05CFEE6C">
      <w:pPr>
        <w:spacing w:after="60"/>
      </w:pPr>
    </w:p>
    <w:p w14:paraId="42CB5917">
      <w:pPr>
        <w:pStyle w:val="148"/>
      </w:pPr>
      <w:r>
        <w:rPr>
          <w:sz w:val="20"/>
        </w:rPr>
        <w:t>Không đổi node cha hoặc vô hiệu hóa node đang là nguồn phân quyền/quy trình nếu chưa đánh giá người dùng, bổ nhiệm và hồ sơ liên quan.</w:t>
      </w:r>
    </w:p>
    <w:p w14:paraId="6647C64A">
      <w:pPr>
        <w:pStyle w:val="2"/>
      </w:pPr>
      <w:r>
        <w:rPr>
          <w:sz w:val="20"/>
        </w:rPr>
        <w:t>5. Danh mục loại node</w:t>
      </w:r>
    </w:p>
    <w:p w14:paraId="35CF0FBC">
      <w:pPr>
        <w:jc w:val="center"/>
      </w:pPr>
      <w:r>
        <w:drawing>
          <wp:inline distT="0" distB="0" distL="114300" distR="114300">
            <wp:extent cx="6035040" cy="3395345"/>
            <wp:effectExtent l="0" t="0" r="381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035040" cy="3395716"/>
                    </a:xfrm>
                    <a:prstGeom prst="rect">
                      <a:avLst/>
                    </a:prstGeom>
                  </pic:spPr>
                </pic:pic>
              </a:graphicData>
            </a:graphic>
          </wp:inline>
        </w:drawing>
      </w:r>
    </w:p>
    <w:p w14:paraId="376ED958">
      <w:pPr>
        <w:jc w:val="center"/>
      </w:pPr>
      <w:r>
        <w:rPr>
          <w:i/>
          <w:sz w:val="18"/>
        </w:rPr>
        <w:t>Quản lý loại node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CF3C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3EE6A0F1">
            <w:pPr>
              <w:spacing w:after="20" w:line="240" w:lineRule="auto"/>
            </w:pPr>
            <w:r>
              <w:rPr>
                <w:b/>
                <w:color w:val="FFFFFF"/>
                <w:sz w:val="17"/>
              </w:rPr>
              <w:t>Mã</w:t>
            </w:r>
          </w:p>
        </w:tc>
        <w:tc>
          <w:tcPr>
            <w:tcW w:w="3408" w:type="dxa"/>
            <w:shd w:val="clear" w:color="auto" w:fill="1F4E78"/>
            <w:vAlign w:val="center"/>
          </w:tcPr>
          <w:p w14:paraId="675B71D4">
            <w:pPr>
              <w:spacing w:after="20" w:line="240" w:lineRule="auto"/>
            </w:pPr>
            <w:r>
              <w:rPr>
                <w:b/>
                <w:color w:val="FFFFFF"/>
                <w:sz w:val="17"/>
              </w:rPr>
              <w:t>Tên gợi ý</w:t>
            </w:r>
          </w:p>
        </w:tc>
        <w:tc>
          <w:tcPr>
            <w:tcW w:w="3408" w:type="dxa"/>
            <w:shd w:val="clear" w:color="auto" w:fill="1F4E78"/>
            <w:vAlign w:val="center"/>
          </w:tcPr>
          <w:p w14:paraId="56C4EE07">
            <w:pPr>
              <w:spacing w:after="20" w:line="240" w:lineRule="auto"/>
            </w:pPr>
            <w:r>
              <w:rPr>
                <w:b/>
                <w:color w:val="FFFFFF"/>
                <w:sz w:val="17"/>
              </w:rPr>
              <w:t>Nhóm</w:t>
            </w:r>
          </w:p>
        </w:tc>
      </w:tr>
      <w:tr w14:paraId="16D3A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B8C99E2">
            <w:pPr>
              <w:spacing w:after="20" w:line="240" w:lineRule="auto"/>
            </w:pPr>
            <w:r>
              <w:rPr>
                <w:b w:val="0"/>
                <w:sz w:val="17"/>
              </w:rPr>
              <w:t>`COMPANY`</w:t>
            </w:r>
          </w:p>
        </w:tc>
        <w:tc>
          <w:tcPr>
            <w:tcW w:w="3408" w:type="dxa"/>
            <w:vAlign w:val="center"/>
          </w:tcPr>
          <w:p w14:paraId="65AFE777">
            <w:pPr>
              <w:spacing w:after="20" w:line="240" w:lineRule="auto"/>
            </w:pPr>
            <w:r>
              <w:rPr>
                <w:b w:val="0"/>
                <w:sz w:val="17"/>
              </w:rPr>
              <w:t>Pháp nhân</w:t>
            </w:r>
          </w:p>
        </w:tc>
        <w:tc>
          <w:tcPr>
            <w:tcW w:w="3408" w:type="dxa"/>
            <w:vAlign w:val="center"/>
          </w:tcPr>
          <w:p w14:paraId="5D9ADA39">
            <w:pPr>
              <w:spacing w:after="20" w:line="240" w:lineRule="auto"/>
            </w:pPr>
            <w:r>
              <w:rPr>
                <w:b w:val="0"/>
                <w:sz w:val="17"/>
              </w:rPr>
              <w:t>Đơn vị</w:t>
            </w:r>
          </w:p>
        </w:tc>
      </w:tr>
      <w:tr w14:paraId="2BC35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6BBBA625">
            <w:pPr>
              <w:spacing w:after="20" w:line="240" w:lineRule="auto"/>
            </w:pPr>
            <w:r>
              <w:rPr>
                <w:b w:val="0"/>
                <w:sz w:val="17"/>
              </w:rPr>
              <w:t>`BOARD`</w:t>
            </w:r>
          </w:p>
        </w:tc>
        <w:tc>
          <w:tcPr>
            <w:tcW w:w="3408" w:type="dxa"/>
            <w:shd w:val="clear" w:color="auto" w:fill="EAF2F8"/>
            <w:vAlign w:val="center"/>
          </w:tcPr>
          <w:p w14:paraId="09232C50">
            <w:pPr>
              <w:spacing w:after="20" w:line="240" w:lineRule="auto"/>
            </w:pPr>
            <w:r>
              <w:rPr>
                <w:b w:val="0"/>
                <w:sz w:val="17"/>
              </w:rPr>
              <w:t>Ban lãnh đạo</w:t>
            </w:r>
          </w:p>
        </w:tc>
        <w:tc>
          <w:tcPr>
            <w:tcW w:w="3408" w:type="dxa"/>
            <w:shd w:val="clear" w:color="auto" w:fill="EAF2F8"/>
            <w:vAlign w:val="center"/>
          </w:tcPr>
          <w:p w14:paraId="31D496AD">
            <w:pPr>
              <w:spacing w:after="20" w:line="240" w:lineRule="auto"/>
            </w:pPr>
            <w:r>
              <w:rPr>
                <w:b w:val="0"/>
                <w:sz w:val="17"/>
              </w:rPr>
              <w:t>Đơn vị</w:t>
            </w:r>
          </w:p>
        </w:tc>
      </w:tr>
      <w:tr w14:paraId="543B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E29AE12">
            <w:pPr>
              <w:spacing w:after="20" w:line="240" w:lineRule="auto"/>
            </w:pPr>
            <w:r>
              <w:rPr>
                <w:b w:val="0"/>
                <w:sz w:val="17"/>
              </w:rPr>
              <w:t>`DIVISION`</w:t>
            </w:r>
          </w:p>
        </w:tc>
        <w:tc>
          <w:tcPr>
            <w:tcW w:w="3408" w:type="dxa"/>
            <w:vAlign w:val="center"/>
          </w:tcPr>
          <w:p w14:paraId="4BA7EFD4">
            <w:pPr>
              <w:spacing w:after="20" w:line="240" w:lineRule="auto"/>
            </w:pPr>
            <w:r>
              <w:rPr>
                <w:b w:val="0"/>
                <w:sz w:val="17"/>
              </w:rPr>
              <w:t>Khối</w:t>
            </w:r>
          </w:p>
        </w:tc>
        <w:tc>
          <w:tcPr>
            <w:tcW w:w="3408" w:type="dxa"/>
            <w:vAlign w:val="center"/>
          </w:tcPr>
          <w:p w14:paraId="7865754C">
            <w:pPr>
              <w:spacing w:after="20" w:line="240" w:lineRule="auto"/>
            </w:pPr>
            <w:r>
              <w:rPr>
                <w:b w:val="0"/>
                <w:sz w:val="17"/>
              </w:rPr>
              <w:t>Đơn vị</w:t>
            </w:r>
          </w:p>
        </w:tc>
      </w:tr>
      <w:tr w14:paraId="24FA3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3E78298B">
            <w:pPr>
              <w:spacing w:after="20" w:line="240" w:lineRule="auto"/>
            </w:pPr>
            <w:r>
              <w:rPr>
                <w:b w:val="0"/>
                <w:sz w:val="17"/>
              </w:rPr>
              <w:t>`DEPARTMENT`</w:t>
            </w:r>
          </w:p>
        </w:tc>
        <w:tc>
          <w:tcPr>
            <w:tcW w:w="3408" w:type="dxa"/>
            <w:shd w:val="clear" w:color="auto" w:fill="EAF2F8"/>
            <w:vAlign w:val="center"/>
          </w:tcPr>
          <w:p w14:paraId="7970C519">
            <w:pPr>
              <w:spacing w:after="20" w:line="240" w:lineRule="auto"/>
            </w:pPr>
            <w:r>
              <w:rPr>
                <w:b w:val="0"/>
                <w:sz w:val="17"/>
              </w:rPr>
              <w:t>Phòng ban</w:t>
            </w:r>
          </w:p>
        </w:tc>
        <w:tc>
          <w:tcPr>
            <w:tcW w:w="3408" w:type="dxa"/>
            <w:shd w:val="clear" w:color="auto" w:fill="EAF2F8"/>
            <w:vAlign w:val="center"/>
          </w:tcPr>
          <w:p w14:paraId="1A47F468">
            <w:pPr>
              <w:spacing w:after="20" w:line="240" w:lineRule="auto"/>
            </w:pPr>
            <w:r>
              <w:rPr>
                <w:b w:val="0"/>
                <w:sz w:val="17"/>
              </w:rPr>
              <w:t>Đơn vị</w:t>
            </w:r>
          </w:p>
        </w:tc>
      </w:tr>
      <w:tr w14:paraId="518BC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6017884">
            <w:pPr>
              <w:spacing w:after="20" w:line="240" w:lineRule="auto"/>
            </w:pPr>
            <w:r>
              <w:rPr>
                <w:b w:val="0"/>
                <w:sz w:val="17"/>
              </w:rPr>
              <w:t>`CENTER`</w:t>
            </w:r>
          </w:p>
        </w:tc>
        <w:tc>
          <w:tcPr>
            <w:tcW w:w="3408" w:type="dxa"/>
            <w:vAlign w:val="center"/>
          </w:tcPr>
          <w:p w14:paraId="22CD57E3">
            <w:pPr>
              <w:spacing w:after="20" w:line="240" w:lineRule="auto"/>
            </w:pPr>
            <w:r>
              <w:rPr>
                <w:b w:val="0"/>
                <w:sz w:val="17"/>
              </w:rPr>
              <w:t>Trung tâm</w:t>
            </w:r>
          </w:p>
        </w:tc>
        <w:tc>
          <w:tcPr>
            <w:tcW w:w="3408" w:type="dxa"/>
            <w:vAlign w:val="center"/>
          </w:tcPr>
          <w:p w14:paraId="054C8544">
            <w:pPr>
              <w:spacing w:after="20" w:line="240" w:lineRule="auto"/>
            </w:pPr>
            <w:r>
              <w:rPr>
                <w:b w:val="0"/>
                <w:sz w:val="17"/>
              </w:rPr>
              <w:t>Đơn vị</w:t>
            </w:r>
          </w:p>
        </w:tc>
      </w:tr>
      <w:tr w14:paraId="4877F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09EDFF12">
            <w:pPr>
              <w:spacing w:after="20" w:line="240" w:lineRule="auto"/>
            </w:pPr>
            <w:r>
              <w:rPr>
                <w:b w:val="0"/>
                <w:sz w:val="17"/>
              </w:rPr>
              <w:t>`REPRESENTATIVE`</w:t>
            </w:r>
          </w:p>
        </w:tc>
        <w:tc>
          <w:tcPr>
            <w:tcW w:w="3408" w:type="dxa"/>
            <w:shd w:val="clear" w:color="auto" w:fill="EAF2F8"/>
            <w:vAlign w:val="center"/>
          </w:tcPr>
          <w:p w14:paraId="0B471F72">
            <w:pPr>
              <w:spacing w:after="20" w:line="240" w:lineRule="auto"/>
            </w:pPr>
            <w:r>
              <w:rPr>
                <w:b w:val="0"/>
                <w:sz w:val="17"/>
              </w:rPr>
              <w:t>Văn phòng đại diện</w:t>
            </w:r>
          </w:p>
        </w:tc>
        <w:tc>
          <w:tcPr>
            <w:tcW w:w="3408" w:type="dxa"/>
            <w:shd w:val="clear" w:color="auto" w:fill="EAF2F8"/>
            <w:vAlign w:val="center"/>
          </w:tcPr>
          <w:p w14:paraId="142FE6F3">
            <w:pPr>
              <w:spacing w:after="20" w:line="240" w:lineRule="auto"/>
            </w:pPr>
            <w:r>
              <w:rPr>
                <w:b w:val="0"/>
                <w:sz w:val="17"/>
              </w:rPr>
              <w:t>Đơn vị</w:t>
            </w:r>
          </w:p>
        </w:tc>
      </w:tr>
      <w:tr w14:paraId="15BA4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87AD3D4">
            <w:pPr>
              <w:spacing w:after="20" w:line="240" w:lineRule="auto"/>
            </w:pPr>
            <w:r>
              <w:rPr>
                <w:b w:val="0"/>
                <w:sz w:val="17"/>
              </w:rPr>
              <w:t>`SECTION`</w:t>
            </w:r>
          </w:p>
        </w:tc>
        <w:tc>
          <w:tcPr>
            <w:tcW w:w="3408" w:type="dxa"/>
            <w:vAlign w:val="center"/>
          </w:tcPr>
          <w:p w14:paraId="325920C4">
            <w:pPr>
              <w:spacing w:after="20" w:line="240" w:lineRule="auto"/>
            </w:pPr>
            <w:r>
              <w:rPr>
                <w:b w:val="0"/>
                <w:sz w:val="17"/>
              </w:rPr>
              <w:t>Bộ phận</w:t>
            </w:r>
          </w:p>
        </w:tc>
        <w:tc>
          <w:tcPr>
            <w:tcW w:w="3408" w:type="dxa"/>
            <w:vAlign w:val="center"/>
          </w:tcPr>
          <w:p w14:paraId="0E434E20">
            <w:pPr>
              <w:spacing w:after="20" w:line="240" w:lineRule="auto"/>
            </w:pPr>
            <w:r>
              <w:rPr>
                <w:b w:val="0"/>
                <w:sz w:val="17"/>
              </w:rPr>
              <w:t>Đơn vị</w:t>
            </w:r>
          </w:p>
        </w:tc>
      </w:tr>
      <w:tr w14:paraId="619E3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53D8A42E">
            <w:pPr>
              <w:spacing w:after="20" w:line="240" w:lineRule="auto"/>
            </w:pPr>
            <w:r>
              <w:rPr>
                <w:b w:val="0"/>
                <w:sz w:val="17"/>
              </w:rPr>
              <w:t>`POSITION`</w:t>
            </w:r>
          </w:p>
        </w:tc>
        <w:tc>
          <w:tcPr>
            <w:tcW w:w="3408" w:type="dxa"/>
            <w:shd w:val="clear" w:color="auto" w:fill="EAF2F8"/>
            <w:vAlign w:val="center"/>
          </w:tcPr>
          <w:p w14:paraId="3A3391A7">
            <w:pPr>
              <w:spacing w:after="20" w:line="240" w:lineRule="auto"/>
            </w:pPr>
            <w:r>
              <w:rPr>
                <w:b w:val="0"/>
                <w:sz w:val="17"/>
              </w:rPr>
              <w:t>Chức danh</w:t>
            </w:r>
          </w:p>
        </w:tc>
        <w:tc>
          <w:tcPr>
            <w:tcW w:w="3408" w:type="dxa"/>
            <w:shd w:val="clear" w:color="auto" w:fill="EAF2F8"/>
            <w:vAlign w:val="center"/>
          </w:tcPr>
          <w:p w14:paraId="74E969FD">
            <w:pPr>
              <w:spacing w:after="20" w:line="240" w:lineRule="auto"/>
            </w:pPr>
            <w:r>
              <w:rPr>
                <w:b w:val="0"/>
                <w:sz w:val="17"/>
              </w:rPr>
              <w:t>Chức danh</w:t>
            </w:r>
          </w:p>
        </w:tc>
      </w:tr>
    </w:tbl>
    <w:p w14:paraId="58664FFF">
      <w:pPr>
        <w:spacing w:after="60"/>
      </w:pPr>
    </w:p>
    <w:p w14:paraId="37971BCE">
      <w:pPr>
        <w:pStyle w:val="3"/>
      </w:pPr>
      <w:r>
        <w:rPr>
          <w:sz w:val="20"/>
        </w:rPr>
        <w:t>Thêm hoặc cập nhật loại node</w:t>
      </w:r>
    </w:p>
    <w:p w14:paraId="35F02577">
      <w:pPr>
        <w:pStyle w:val="29"/>
        <w:numPr>
          <w:ilvl w:val="0"/>
          <w:numId w:val="8"/>
        </w:numPr>
        <w:tabs>
          <w:tab w:val="clear" w:pos="420"/>
        </w:tabs>
        <w:ind w:left="420" w:leftChars="0" w:hanging="420" w:firstLineChars="0"/>
      </w:pPr>
      <w:r>
        <w:rPr>
          <w:sz w:val="20"/>
        </w:rPr>
        <w:t xml:space="preserve">Vào tab </w:t>
      </w:r>
      <w:r>
        <w:rPr>
          <w:b/>
          <w:sz w:val="20"/>
        </w:rPr>
        <w:t>Loại node</w:t>
      </w:r>
      <w:r>
        <w:rPr>
          <w:sz w:val="20"/>
        </w:rPr>
        <w:t xml:space="preserve">, nhấn </w:t>
      </w:r>
      <w:r>
        <w:rPr>
          <w:rFonts w:ascii="Consolas" w:hAnsi="Consolas"/>
          <w:sz w:val="20"/>
        </w:rPr>
        <w:t>+ Thêm loại node</w:t>
      </w:r>
      <w:r>
        <w:rPr>
          <w:sz w:val="20"/>
        </w:rPr>
        <w:t>, hoặc mở menu ba chấm ở dòng muốn sửa.</w:t>
      </w:r>
    </w:p>
    <w:p w14:paraId="66CE45A5">
      <w:pPr>
        <w:pStyle w:val="29"/>
        <w:numPr>
          <w:ilvl w:val="0"/>
          <w:numId w:val="8"/>
        </w:numPr>
        <w:tabs>
          <w:tab w:val="clear" w:pos="420"/>
        </w:tabs>
        <w:ind w:left="420" w:leftChars="0" w:hanging="420" w:firstLineChars="0"/>
      </w:pPr>
      <w:r>
        <w:rPr>
          <w:sz w:val="20"/>
        </w:rPr>
        <w:t xml:space="preserve">Nhập </w:t>
      </w:r>
      <w:r>
        <w:rPr>
          <w:b/>
          <w:sz w:val="20"/>
        </w:rPr>
        <w:t>Tên loại node</w:t>
      </w:r>
      <w:r>
        <w:rPr>
          <w:sz w:val="20"/>
        </w:rPr>
        <w:t xml:space="preserve">, </w:t>
      </w:r>
      <w:r>
        <w:rPr>
          <w:b/>
          <w:sz w:val="20"/>
        </w:rPr>
        <w:t>Mã loại</w:t>
      </w:r>
      <w:r>
        <w:rPr>
          <w:sz w:val="20"/>
        </w:rPr>
        <w:t xml:space="preserve">, chọn </w:t>
      </w:r>
      <w:r>
        <w:rPr>
          <w:b/>
          <w:sz w:val="20"/>
        </w:rPr>
        <w:t>Nhóm</w:t>
      </w:r>
      <w:r>
        <w:rPr>
          <w:sz w:val="20"/>
        </w:rPr>
        <w:t>.</w:t>
      </w:r>
    </w:p>
    <w:p w14:paraId="20D45897">
      <w:pPr>
        <w:pStyle w:val="29"/>
        <w:numPr>
          <w:ilvl w:val="0"/>
          <w:numId w:val="8"/>
        </w:numPr>
        <w:tabs>
          <w:tab w:val="clear" w:pos="420"/>
        </w:tabs>
        <w:ind w:left="420" w:leftChars="0" w:hanging="420" w:firstLineChars="0"/>
      </w:pPr>
      <w:r>
        <w:rPr>
          <w:sz w:val="20"/>
        </w:rPr>
        <w:t xml:space="preserve">Đánh dấu </w:t>
      </w:r>
      <w:r>
        <w:rPr>
          <w:b/>
          <w:sz w:val="20"/>
        </w:rPr>
        <w:t>Đang sử dụng</w:t>
      </w:r>
      <w:r>
        <w:rPr>
          <w:sz w:val="20"/>
        </w:rPr>
        <w:t xml:space="preserve"> nếu loại node được phép chọn khi tạo node; chọn trạng thái phù hợp.</w:t>
      </w:r>
    </w:p>
    <w:p w14:paraId="7BA56A70">
      <w:pPr>
        <w:pStyle w:val="29"/>
        <w:numPr>
          <w:ilvl w:val="0"/>
          <w:numId w:val="8"/>
        </w:numPr>
        <w:tabs>
          <w:tab w:val="clear" w:pos="420"/>
        </w:tabs>
        <w:ind w:left="420" w:leftChars="0" w:hanging="420" w:firstLineChars="0"/>
      </w:pPr>
      <w:r>
        <w:rPr>
          <w:sz w:val="20"/>
        </w:rPr>
        <w:t xml:space="preserve">Nhấn </w:t>
      </w:r>
      <w:r>
        <w:rPr>
          <w:rFonts w:ascii="Consolas" w:hAnsi="Consolas"/>
          <w:sz w:val="20"/>
        </w:rPr>
        <w:t>Lưu thay đổi</w:t>
      </w:r>
      <w:r>
        <w:rPr>
          <w:sz w:val="20"/>
        </w:rP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14F1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2F270FCD">
            <w:pPr>
              <w:spacing w:after="20" w:line="240" w:lineRule="auto"/>
            </w:pPr>
            <w:r>
              <w:rPr>
                <w:b/>
                <w:color w:val="FFFFFF"/>
                <w:sz w:val="17"/>
              </w:rPr>
              <w:t>Thành phần</w:t>
            </w:r>
          </w:p>
        </w:tc>
        <w:tc>
          <w:tcPr>
            <w:tcW w:w="3408" w:type="dxa"/>
            <w:shd w:val="clear" w:color="auto" w:fill="1F4E78"/>
            <w:vAlign w:val="center"/>
          </w:tcPr>
          <w:p w14:paraId="40261087">
            <w:pPr>
              <w:spacing w:after="20" w:line="240" w:lineRule="auto"/>
            </w:pPr>
            <w:r>
              <w:rPr>
                <w:b/>
                <w:color w:val="FFFFFF"/>
                <w:sz w:val="17"/>
              </w:rPr>
              <w:t>Loại UI</w:t>
            </w:r>
          </w:p>
        </w:tc>
        <w:tc>
          <w:tcPr>
            <w:tcW w:w="3408" w:type="dxa"/>
            <w:shd w:val="clear" w:color="auto" w:fill="1F4E78"/>
            <w:vAlign w:val="center"/>
          </w:tcPr>
          <w:p w14:paraId="29E07556">
            <w:pPr>
              <w:spacing w:after="20" w:line="240" w:lineRule="auto"/>
            </w:pPr>
            <w:r>
              <w:rPr>
                <w:b/>
                <w:color w:val="FFFFFF"/>
                <w:sz w:val="17"/>
              </w:rPr>
              <w:t>Ý nghĩa</w:t>
            </w:r>
          </w:p>
        </w:tc>
      </w:tr>
      <w:tr w14:paraId="42114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2FF255C">
            <w:pPr>
              <w:spacing w:after="20" w:line="240" w:lineRule="auto"/>
            </w:pPr>
            <w:r>
              <w:rPr>
                <w:b w:val="0"/>
                <w:sz w:val="17"/>
              </w:rPr>
              <w:t>Tên loại node, Mã loại</w:t>
            </w:r>
          </w:p>
        </w:tc>
        <w:tc>
          <w:tcPr>
            <w:tcW w:w="3408" w:type="dxa"/>
            <w:vAlign w:val="center"/>
          </w:tcPr>
          <w:p w14:paraId="6B740563">
            <w:pPr>
              <w:spacing w:after="20" w:line="240" w:lineRule="auto"/>
            </w:pPr>
            <w:r>
              <w:rPr>
                <w:b w:val="0"/>
                <w:sz w:val="17"/>
              </w:rPr>
              <w:t>Input</w:t>
            </w:r>
          </w:p>
        </w:tc>
        <w:tc>
          <w:tcPr>
            <w:tcW w:w="3408" w:type="dxa"/>
            <w:vAlign w:val="center"/>
          </w:tcPr>
          <w:p w14:paraId="0AE06548">
            <w:pPr>
              <w:spacing w:after="20" w:line="240" w:lineRule="auto"/>
            </w:pPr>
            <w:r>
              <w:rPr>
                <w:b w:val="0"/>
                <w:sz w:val="17"/>
              </w:rPr>
              <w:t>Tên hiển thị và mã danh mục. Tránh đổi mã đang được sử dụng.</w:t>
            </w:r>
          </w:p>
        </w:tc>
      </w:tr>
      <w:tr w14:paraId="6E3EC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56E86F5E">
            <w:pPr>
              <w:spacing w:after="20" w:line="240" w:lineRule="auto"/>
            </w:pPr>
            <w:r>
              <w:rPr>
                <w:b w:val="0"/>
                <w:sz w:val="17"/>
              </w:rPr>
              <w:t>Nhóm</w:t>
            </w:r>
          </w:p>
        </w:tc>
        <w:tc>
          <w:tcPr>
            <w:tcW w:w="3408" w:type="dxa"/>
            <w:shd w:val="clear" w:color="auto" w:fill="EAF2F8"/>
            <w:vAlign w:val="center"/>
          </w:tcPr>
          <w:p w14:paraId="1BF66AE8">
            <w:pPr>
              <w:spacing w:after="20" w:line="240" w:lineRule="auto"/>
            </w:pPr>
            <w:r>
              <w:rPr>
                <w:b w:val="0"/>
                <w:sz w:val="17"/>
              </w:rPr>
              <w:t>Hộp chọn</w:t>
            </w:r>
          </w:p>
        </w:tc>
        <w:tc>
          <w:tcPr>
            <w:tcW w:w="3408" w:type="dxa"/>
            <w:shd w:val="clear" w:color="auto" w:fill="EAF2F8"/>
            <w:vAlign w:val="center"/>
          </w:tcPr>
          <w:p w14:paraId="7DB8C3F1">
            <w:pPr>
              <w:spacing w:after="20" w:line="240" w:lineRule="auto"/>
            </w:pPr>
            <w:r>
              <w:rPr>
                <w:b w:val="0"/>
                <w:sz w:val="17"/>
              </w:rPr>
              <w:t>Phân loại thành Đơn vị hoặc Chức danh.</w:t>
            </w:r>
          </w:p>
        </w:tc>
      </w:tr>
      <w:tr w14:paraId="317FE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958E62E">
            <w:pPr>
              <w:spacing w:after="20" w:line="240" w:lineRule="auto"/>
            </w:pPr>
            <w:r>
              <w:rPr>
                <w:b w:val="0"/>
                <w:sz w:val="17"/>
              </w:rPr>
              <w:t>Đang sử dụng</w:t>
            </w:r>
          </w:p>
        </w:tc>
        <w:tc>
          <w:tcPr>
            <w:tcW w:w="3408" w:type="dxa"/>
            <w:vAlign w:val="center"/>
          </w:tcPr>
          <w:p w14:paraId="685CF21A">
            <w:pPr>
              <w:spacing w:after="20" w:line="240" w:lineRule="auto"/>
            </w:pPr>
            <w:r>
              <w:rPr>
                <w:b w:val="0"/>
                <w:sz w:val="17"/>
              </w:rPr>
              <w:t>Checkbox</w:t>
            </w:r>
          </w:p>
        </w:tc>
        <w:tc>
          <w:tcPr>
            <w:tcW w:w="3408" w:type="dxa"/>
            <w:vAlign w:val="center"/>
          </w:tcPr>
          <w:p w14:paraId="06E1340D">
            <w:pPr>
              <w:spacing w:after="20" w:line="240" w:lineRule="auto"/>
            </w:pPr>
            <w:r>
              <w:rPr>
                <w:b w:val="0"/>
                <w:sz w:val="17"/>
              </w:rPr>
              <w:t>Cho phép/ngừng cho phép loại node trong form tạo node.</w:t>
            </w:r>
          </w:p>
        </w:tc>
      </w:tr>
      <w:tr w14:paraId="58F94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1379A68D">
            <w:pPr>
              <w:spacing w:after="20" w:line="240" w:lineRule="auto"/>
            </w:pPr>
            <w:r>
              <w:rPr>
                <w:b w:val="0"/>
                <w:sz w:val="17"/>
              </w:rPr>
              <w:t>Trạng thái</w:t>
            </w:r>
          </w:p>
        </w:tc>
        <w:tc>
          <w:tcPr>
            <w:tcW w:w="3408" w:type="dxa"/>
            <w:shd w:val="clear" w:color="auto" w:fill="EAF2F8"/>
            <w:vAlign w:val="center"/>
          </w:tcPr>
          <w:p w14:paraId="6069A1EE">
            <w:pPr>
              <w:spacing w:after="20" w:line="240" w:lineRule="auto"/>
            </w:pPr>
            <w:r>
              <w:rPr>
                <w:b w:val="0"/>
                <w:sz w:val="17"/>
              </w:rPr>
              <w:t>Hộp chọn</w:t>
            </w:r>
          </w:p>
        </w:tc>
        <w:tc>
          <w:tcPr>
            <w:tcW w:w="3408" w:type="dxa"/>
            <w:shd w:val="clear" w:color="auto" w:fill="EAF2F8"/>
            <w:vAlign w:val="center"/>
          </w:tcPr>
          <w:p w14:paraId="43503CD3">
            <w:pPr>
              <w:spacing w:after="20" w:line="240" w:lineRule="auto"/>
            </w:pPr>
            <w:r>
              <w:rPr>
                <w:b w:val="0"/>
                <w:sz w:val="17"/>
              </w:rPr>
              <w:t>Kiểm soát hiệu lực danh mục.</w:t>
            </w:r>
          </w:p>
        </w:tc>
      </w:tr>
      <w:tr w14:paraId="1FDE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35372EA">
            <w:pPr>
              <w:spacing w:after="20" w:line="240" w:lineRule="auto"/>
            </w:pPr>
            <w:r>
              <w:rPr>
                <w:b w:val="0"/>
                <w:sz w:val="17"/>
              </w:rPr>
              <w:t>Menu ba chấm</w:t>
            </w:r>
          </w:p>
        </w:tc>
        <w:tc>
          <w:tcPr>
            <w:tcW w:w="3408" w:type="dxa"/>
            <w:vAlign w:val="center"/>
          </w:tcPr>
          <w:p w14:paraId="2E65CA23">
            <w:pPr>
              <w:spacing w:after="20" w:line="240" w:lineRule="auto"/>
            </w:pPr>
            <w:r>
              <w:rPr>
                <w:b w:val="0"/>
                <w:sz w:val="17"/>
              </w:rPr>
              <w:t>Action menu</w:t>
            </w:r>
          </w:p>
        </w:tc>
        <w:tc>
          <w:tcPr>
            <w:tcW w:w="3408" w:type="dxa"/>
            <w:vAlign w:val="center"/>
          </w:tcPr>
          <w:p w14:paraId="4F5C9B8D">
            <w:pPr>
              <w:spacing w:after="20" w:line="240" w:lineRule="auto"/>
            </w:pPr>
            <w:r>
              <w:rPr>
                <w:b w:val="0"/>
                <w:sz w:val="17"/>
              </w:rPr>
              <w:t>Cập nhật đúng loại node trên dòng được chọn.</w:t>
            </w:r>
          </w:p>
        </w:tc>
      </w:tr>
    </w:tbl>
    <w:p w14:paraId="77D0D546">
      <w:pPr>
        <w:spacing w:after="60"/>
      </w:pPr>
    </w:p>
    <w:p w14:paraId="256A83A2">
      <w:pPr>
        <w:pStyle w:val="2"/>
      </w:pPr>
      <w:r>
        <w:rPr>
          <w:sz w:val="20"/>
        </w:rPr>
        <w:t>6. Bổ nhiệm người dùng</w:t>
      </w:r>
    </w:p>
    <w:p w14:paraId="63D4135F">
      <w:pPr>
        <w:jc w:val="center"/>
      </w:pPr>
      <w:r>
        <w:drawing>
          <wp:inline distT="0" distB="0" distL="114300" distR="114300">
            <wp:extent cx="6035040" cy="3395345"/>
            <wp:effectExtent l="0" t="0" r="381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035040" cy="3395716"/>
                    </a:xfrm>
                    <a:prstGeom prst="rect">
                      <a:avLst/>
                    </a:prstGeom>
                  </pic:spPr>
                </pic:pic>
              </a:graphicData>
            </a:graphic>
          </wp:inline>
        </w:drawing>
      </w:r>
    </w:p>
    <w:p w14:paraId="6A5B429E">
      <w:pPr>
        <w:jc w:val="center"/>
      </w:pPr>
      <w:r>
        <w:rPr>
          <w:i/>
          <w:sz w:val="18"/>
        </w:rPr>
        <w:t>Quản lý bổ nhiệm</w:t>
      </w:r>
    </w:p>
    <w:p w14:paraId="78D60DF6">
      <w:pPr>
        <w:spacing w:after="80"/>
      </w:pPr>
      <w:r>
        <w:rPr>
          <w:sz w:val="20"/>
        </w:rPr>
        <w:t>Tạo bổ nhiệm sau khi đã có tài khoản người dùng và node thuộc nhóm Chức danh. Bổ nhiệm là dữ liệu nguồn để quy trình và phân công xác định người giữ vai trò.</w:t>
      </w:r>
    </w:p>
    <w:p w14:paraId="1A28DEF0">
      <w:pPr>
        <w:pStyle w:val="3"/>
      </w:pPr>
      <w:r>
        <w:rPr>
          <w:sz w:val="20"/>
        </w:rPr>
        <w:t>Quy trình bổ nhiệm</w:t>
      </w:r>
    </w:p>
    <w:p w14:paraId="0E74A62A">
      <w:pPr>
        <w:pStyle w:val="29"/>
        <w:numPr>
          <w:ilvl w:val="0"/>
          <w:numId w:val="8"/>
        </w:numPr>
        <w:tabs>
          <w:tab w:val="clear" w:pos="420"/>
        </w:tabs>
        <w:ind w:left="420" w:leftChars="0" w:hanging="420" w:firstLineChars="0"/>
      </w:pPr>
      <w:r>
        <w:rPr>
          <w:sz w:val="20"/>
        </w:rPr>
        <w:t xml:space="preserve">Mở tab </w:t>
      </w:r>
      <w:r>
        <w:rPr>
          <w:b/>
          <w:sz w:val="20"/>
        </w:rPr>
        <w:t>Bổ nhiệm</w:t>
      </w:r>
      <w:r>
        <w:rPr>
          <w:sz w:val="20"/>
        </w:rPr>
        <w:t xml:space="preserve">, nhấn </w:t>
      </w:r>
      <w:r>
        <w:rPr>
          <w:rFonts w:ascii="Consolas" w:hAnsi="Consolas"/>
          <w:sz w:val="20"/>
        </w:rPr>
        <w:t>+ Bổ nhiệm người dùng</w:t>
      </w:r>
      <w:r>
        <w:rPr>
          <w:sz w:val="20"/>
        </w:rPr>
        <w:t>.</w:t>
      </w:r>
    </w:p>
    <w:p w14:paraId="49A00849">
      <w:pPr>
        <w:pStyle w:val="29"/>
        <w:numPr>
          <w:ilvl w:val="0"/>
          <w:numId w:val="8"/>
        </w:numPr>
        <w:tabs>
          <w:tab w:val="clear" w:pos="420"/>
        </w:tabs>
        <w:ind w:left="420" w:leftChars="0" w:hanging="420" w:firstLineChars="0"/>
      </w:pPr>
      <w:r>
        <w:rPr>
          <w:sz w:val="20"/>
        </w:rPr>
        <w:t xml:space="preserve">Chọn </w:t>
      </w:r>
      <w:r>
        <w:rPr>
          <w:b/>
          <w:sz w:val="20"/>
        </w:rPr>
        <w:t>Chức danh</w:t>
      </w:r>
      <w:r>
        <w:rPr>
          <w:sz w:val="20"/>
        </w:rPr>
        <w:t xml:space="preserve"> và </w:t>
      </w:r>
      <w:r>
        <w:rPr>
          <w:b/>
          <w:sz w:val="20"/>
        </w:rPr>
        <w:t>Người dùng</w:t>
      </w:r>
      <w:r>
        <w:rPr>
          <w:sz w:val="20"/>
        </w:rPr>
        <w:t>.</w:t>
      </w:r>
    </w:p>
    <w:p w14:paraId="706BD98F">
      <w:pPr>
        <w:pStyle w:val="29"/>
        <w:numPr>
          <w:ilvl w:val="0"/>
          <w:numId w:val="8"/>
        </w:numPr>
        <w:tabs>
          <w:tab w:val="clear" w:pos="420"/>
        </w:tabs>
        <w:ind w:left="420" w:leftChars="0" w:hanging="420" w:firstLineChars="0"/>
      </w:pPr>
      <w:r>
        <w:rPr>
          <w:sz w:val="20"/>
        </w:rPr>
        <w:t xml:space="preserve">Nhập </w:t>
      </w:r>
      <w:r>
        <w:rPr>
          <w:b/>
          <w:sz w:val="20"/>
        </w:rPr>
        <w:t>Từ ngày</w:t>
      </w:r>
      <w:r>
        <w:rPr>
          <w:sz w:val="20"/>
        </w:rPr>
        <w:t xml:space="preserve">; nhập </w:t>
      </w:r>
      <w:r>
        <w:rPr>
          <w:b/>
          <w:sz w:val="20"/>
        </w:rPr>
        <w:t>Đến ngày</w:t>
      </w:r>
      <w:r>
        <w:rPr>
          <w:sz w:val="20"/>
        </w:rPr>
        <w:t xml:space="preserve"> nếu có thời hạn.</w:t>
      </w:r>
    </w:p>
    <w:p w14:paraId="5D542A18">
      <w:pPr>
        <w:pStyle w:val="29"/>
        <w:numPr>
          <w:ilvl w:val="0"/>
          <w:numId w:val="8"/>
        </w:numPr>
        <w:tabs>
          <w:tab w:val="clear" w:pos="420"/>
        </w:tabs>
        <w:ind w:left="420" w:leftChars="0" w:hanging="420" w:firstLineChars="0"/>
      </w:pPr>
      <w:r>
        <w:rPr>
          <w:sz w:val="20"/>
        </w:rPr>
        <w:t xml:space="preserve">Đánh dấu </w:t>
      </w:r>
      <w:r>
        <w:rPr>
          <w:b/>
          <w:sz w:val="20"/>
        </w:rPr>
        <w:t>Vị trí chính</w:t>
      </w:r>
      <w:r>
        <w:rPr>
          <w:sz w:val="20"/>
        </w:rPr>
        <w:t xml:space="preserve"> nếu đây là vai trò chính của nhân sự.</w:t>
      </w:r>
    </w:p>
    <w:p w14:paraId="4E70316F">
      <w:pPr>
        <w:pStyle w:val="29"/>
        <w:numPr>
          <w:ilvl w:val="0"/>
          <w:numId w:val="8"/>
        </w:numPr>
        <w:tabs>
          <w:tab w:val="clear" w:pos="420"/>
        </w:tabs>
        <w:ind w:left="420" w:leftChars="0" w:hanging="420" w:firstLineChars="0"/>
      </w:pPr>
      <w:r>
        <w:rPr>
          <w:sz w:val="20"/>
        </w:rPr>
        <w:t>Thêm ghi chú/số quyết định khi cần và lưu.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36057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F4E78"/>
            <w:vAlign w:val="center"/>
          </w:tcPr>
          <w:p w14:paraId="7C33D46A">
            <w:pPr>
              <w:spacing w:after="20" w:line="240" w:lineRule="auto"/>
            </w:pPr>
            <w:r>
              <w:rPr>
                <w:b/>
                <w:color w:val="FFFFFF"/>
                <w:sz w:val="17"/>
              </w:rPr>
              <w:t>Trường</w:t>
            </w:r>
          </w:p>
        </w:tc>
        <w:tc>
          <w:tcPr>
            <w:tcW w:w="2556" w:type="dxa"/>
            <w:shd w:val="clear" w:color="auto" w:fill="1F4E78"/>
            <w:vAlign w:val="center"/>
          </w:tcPr>
          <w:p w14:paraId="443B27BE">
            <w:pPr>
              <w:spacing w:after="20" w:line="240" w:lineRule="auto"/>
            </w:pPr>
            <w:r>
              <w:rPr>
                <w:b/>
                <w:color w:val="FFFFFF"/>
                <w:sz w:val="17"/>
              </w:rPr>
              <w:t>Loại</w:t>
            </w:r>
          </w:p>
        </w:tc>
        <w:tc>
          <w:tcPr>
            <w:tcW w:w="2556" w:type="dxa"/>
            <w:shd w:val="clear" w:color="auto" w:fill="1F4E78"/>
            <w:vAlign w:val="center"/>
          </w:tcPr>
          <w:p w14:paraId="7D55E735">
            <w:pPr>
              <w:spacing w:after="20" w:line="240" w:lineRule="auto"/>
            </w:pPr>
            <w:r>
              <w:rPr>
                <w:b/>
                <w:color w:val="FFFFFF"/>
                <w:sz w:val="17"/>
              </w:rPr>
              <w:t>Bắt buộc</w:t>
            </w:r>
          </w:p>
        </w:tc>
        <w:tc>
          <w:tcPr>
            <w:tcW w:w="2556" w:type="dxa"/>
            <w:shd w:val="clear" w:color="auto" w:fill="1F4E78"/>
            <w:vAlign w:val="center"/>
          </w:tcPr>
          <w:p w14:paraId="4CBF5223">
            <w:pPr>
              <w:spacing w:after="20" w:line="240" w:lineRule="auto"/>
            </w:pPr>
            <w:r>
              <w:rPr>
                <w:b/>
                <w:color w:val="FFFFFF"/>
                <w:sz w:val="17"/>
              </w:rPr>
              <w:t>Hướng dẫn</w:t>
            </w:r>
          </w:p>
        </w:tc>
      </w:tr>
      <w:tr w14:paraId="3770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614DD4D">
            <w:pPr>
              <w:spacing w:after="20" w:line="240" w:lineRule="auto"/>
            </w:pPr>
            <w:r>
              <w:rPr>
                <w:b w:val="0"/>
                <w:sz w:val="17"/>
              </w:rPr>
              <w:t>Chức danh</w:t>
            </w:r>
          </w:p>
        </w:tc>
        <w:tc>
          <w:tcPr>
            <w:tcW w:w="2556" w:type="dxa"/>
            <w:vAlign w:val="center"/>
          </w:tcPr>
          <w:p w14:paraId="50EBDFA2">
            <w:pPr>
              <w:spacing w:after="20" w:line="240" w:lineRule="auto"/>
            </w:pPr>
            <w:r>
              <w:rPr>
                <w:b w:val="0"/>
                <w:sz w:val="17"/>
              </w:rPr>
              <w:t>Hộp chọn có tìm kiếm</w:t>
            </w:r>
          </w:p>
        </w:tc>
        <w:tc>
          <w:tcPr>
            <w:tcW w:w="2556" w:type="dxa"/>
            <w:vAlign w:val="center"/>
          </w:tcPr>
          <w:p w14:paraId="4FD508B9">
            <w:pPr>
              <w:spacing w:after="20" w:line="240" w:lineRule="auto"/>
            </w:pPr>
            <w:r>
              <w:rPr>
                <w:b w:val="0"/>
                <w:sz w:val="17"/>
              </w:rPr>
              <w:t>Có</w:t>
            </w:r>
          </w:p>
        </w:tc>
        <w:tc>
          <w:tcPr>
            <w:tcW w:w="2556" w:type="dxa"/>
            <w:vAlign w:val="center"/>
          </w:tcPr>
          <w:p w14:paraId="0C037BFD">
            <w:pPr>
              <w:spacing w:after="20" w:line="240" w:lineRule="auto"/>
            </w:pPr>
            <w:r>
              <w:rPr>
                <w:b w:val="0"/>
                <w:sz w:val="17"/>
              </w:rPr>
              <w:t>Chỉ chọn node thuộc nhóm Chức danh.</w:t>
            </w:r>
          </w:p>
        </w:tc>
      </w:tr>
      <w:tr w14:paraId="2720A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3066CEB3">
            <w:pPr>
              <w:spacing w:after="20" w:line="240" w:lineRule="auto"/>
            </w:pPr>
            <w:r>
              <w:rPr>
                <w:b w:val="0"/>
                <w:sz w:val="17"/>
              </w:rPr>
              <w:t>Người dùng</w:t>
            </w:r>
          </w:p>
        </w:tc>
        <w:tc>
          <w:tcPr>
            <w:tcW w:w="2556" w:type="dxa"/>
            <w:shd w:val="clear" w:color="auto" w:fill="EAF2F8"/>
            <w:vAlign w:val="center"/>
          </w:tcPr>
          <w:p w14:paraId="2C6EDD27">
            <w:pPr>
              <w:spacing w:after="20" w:line="240" w:lineRule="auto"/>
            </w:pPr>
            <w:r>
              <w:rPr>
                <w:b w:val="0"/>
                <w:sz w:val="17"/>
              </w:rPr>
              <w:t>Hộp chọn có tìm kiếm</w:t>
            </w:r>
          </w:p>
        </w:tc>
        <w:tc>
          <w:tcPr>
            <w:tcW w:w="2556" w:type="dxa"/>
            <w:shd w:val="clear" w:color="auto" w:fill="EAF2F8"/>
            <w:vAlign w:val="center"/>
          </w:tcPr>
          <w:p w14:paraId="55D99434">
            <w:pPr>
              <w:spacing w:after="20" w:line="240" w:lineRule="auto"/>
            </w:pPr>
            <w:r>
              <w:rPr>
                <w:b w:val="0"/>
                <w:sz w:val="17"/>
              </w:rPr>
              <w:t>Có</w:t>
            </w:r>
          </w:p>
        </w:tc>
        <w:tc>
          <w:tcPr>
            <w:tcW w:w="2556" w:type="dxa"/>
            <w:shd w:val="clear" w:color="auto" w:fill="EAF2F8"/>
            <w:vAlign w:val="center"/>
          </w:tcPr>
          <w:p w14:paraId="5649A04F">
            <w:pPr>
              <w:spacing w:after="20" w:line="240" w:lineRule="auto"/>
            </w:pPr>
            <w:r>
              <w:rPr>
                <w:b w:val="0"/>
                <w:sz w:val="17"/>
              </w:rPr>
              <w:t>Chọn tài khoản đang hoạt động.</w:t>
            </w:r>
          </w:p>
        </w:tc>
      </w:tr>
      <w:tr w14:paraId="56A81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61A0178">
            <w:pPr>
              <w:spacing w:after="20" w:line="240" w:lineRule="auto"/>
            </w:pPr>
            <w:r>
              <w:rPr>
                <w:b w:val="0"/>
                <w:sz w:val="17"/>
              </w:rPr>
              <w:t>Từ ngày / Đến ngày</w:t>
            </w:r>
          </w:p>
        </w:tc>
        <w:tc>
          <w:tcPr>
            <w:tcW w:w="2556" w:type="dxa"/>
            <w:vAlign w:val="center"/>
          </w:tcPr>
          <w:p w14:paraId="771C7BF1">
            <w:pPr>
              <w:spacing w:after="20" w:line="240" w:lineRule="auto"/>
            </w:pPr>
            <w:r>
              <w:rPr>
                <w:b w:val="0"/>
                <w:sz w:val="17"/>
              </w:rPr>
              <w:t>DatePicker</w:t>
            </w:r>
          </w:p>
        </w:tc>
        <w:tc>
          <w:tcPr>
            <w:tcW w:w="2556" w:type="dxa"/>
            <w:vAlign w:val="center"/>
          </w:tcPr>
          <w:p w14:paraId="6CBCB179">
            <w:pPr>
              <w:spacing w:after="20" w:line="240" w:lineRule="auto"/>
            </w:pPr>
            <w:r>
              <w:rPr>
                <w:b w:val="0"/>
                <w:sz w:val="17"/>
              </w:rPr>
              <w:t>Từ ngày: Có</w:t>
            </w:r>
          </w:p>
        </w:tc>
        <w:tc>
          <w:tcPr>
            <w:tcW w:w="2556" w:type="dxa"/>
            <w:vAlign w:val="center"/>
          </w:tcPr>
          <w:p w14:paraId="6C22EA39">
            <w:pPr>
              <w:spacing w:after="20" w:line="240" w:lineRule="auto"/>
            </w:pPr>
            <w:r>
              <w:rPr>
                <w:b w:val="0"/>
                <w:sz w:val="17"/>
              </w:rPr>
              <w:t>Xác định khoảng hiệu lực.</w:t>
            </w:r>
          </w:p>
        </w:tc>
      </w:tr>
      <w:tr w14:paraId="0F99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086C1D4D">
            <w:pPr>
              <w:spacing w:after="20" w:line="240" w:lineRule="auto"/>
            </w:pPr>
            <w:r>
              <w:rPr>
                <w:b w:val="0"/>
                <w:sz w:val="17"/>
              </w:rPr>
              <w:t>Vị trí chính</w:t>
            </w:r>
          </w:p>
        </w:tc>
        <w:tc>
          <w:tcPr>
            <w:tcW w:w="2556" w:type="dxa"/>
            <w:shd w:val="clear" w:color="auto" w:fill="EAF2F8"/>
            <w:vAlign w:val="center"/>
          </w:tcPr>
          <w:p w14:paraId="11379027">
            <w:pPr>
              <w:spacing w:after="20" w:line="240" w:lineRule="auto"/>
            </w:pPr>
            <w:r>
              <w:rPr>
                <w:b w:val="0"/>
                <w:sz w:val="17"/>
              </w:rPr>
              <w:t>Checkbox</w:t>
            </w:r>
          </w:p>
        </w:tc>
        <w:tc>
          <w:tcPr>
            <w:tcW w:w="2556" w:type="dxa"/>
            <w:shd w:val="clear" w:color="auto" w:fill="EAF2F8"/>
            <w:vAlign w:val="center"/>
          </w:tcPr>
          <w:p w14:paraId="3C9063CF">
            <w:pPr>
              <w:spacing w:after="20" w:line="240" w:lineRule="auto"/>
            </w:pPr>
            <w:r>
              <w:rPr>
                <w:b w:val="0"/>
                <w:sz w:val="17"/>
              </w:rPr>
              <w:t>Không</w:t>
            </w:r>
          </w:p>
        </w:tc>
        <w:tc>
          <w:tcPr>
            <w:tcW w:w="2556" w:type="dxa"/>
            <w:shd w:val="clear" w:color="auto" w:fill="EAF2F8"/>
            <w:vAlign w:val="center"/>
          </w:tcPr>
          <w:p w14:paraId="79AFA2FB">
            <w:pPr>
              <w:spacing w:after="20" w:line="240" w:lineRule="auto"/>
            </w:pPr>
            <w:r>
              <w:rPr>
                <w:b w:val="0"/>
                <w:sz w:val="17"/>
              </w:rPr>
              <w:t>Dùng khi nhân sự kiêm nhiệm nhiều vai trò.</w:t>
            </w:r>
          </w:p>
        </w:tc>
      </w:tr>
      <w:tr w14:paraId="795C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7AAB47C">
            <w:pPr>
              <w:spacing w:after="20" w:line="240" w:lineRule="auto"/>
            </w:pPr>
            <w:r>
              <w:rPr>
                <w:b w:val="0"/>
                <w:sz w:val="17"/>
              </w:rPr>
              <w:t>Ghi chú</w:t>
            </w:r>
          </w:p>
        </w:tc>
        <w:tc>
          <w:tcPr>
            <w:tcW w:w="2556" w:type="dxa"/>
            <w:vAlign w:val="center"/>
          </w:tcPr>
          <w:p w14:paraId="2B8537CC">
            <w:pPr>
              <w:spacing w:after="20" w:line="240" w:lineRule="auto"/>
            </w:pPr>
            <w:r>
              <w:rPr>
                <w:b w:val="0"/>
                <w:sz w:val="17"/>
              </w:rPr>
              <w:t>Textarea</w:t>
            </w:r>
          </w:p>
        </w:tc>
        <w:tc>
          <w:tcPr>
            <w:tcW w:w="2556" w:type="dxa"/>
            <w:vAlign w:val="center"/>
          </w:tcPr>
          <w:p w14:paraId="44ECA8B9">
            <w:pPr>
              <w:spacing w:after="20" w:line="240" w:lineRule="auto"/>
            </w:pPr>
            <w:r>
              <w:rPr>
                <w:b w:val="0"/>
                <w:sz w:val="17"/>
              </w:rPr>
              <w:t>Không</w:t>
            </w:r>
          </w:p>
        </w:tc>
        <w:tc>
          <w:tcPr>
            <w:tcW w:w="2556" w:type="dxa"/>
            <w:vAlign w:val="center"/>
          </w:tcPr>
          <w:p w14:paraId="7BCCACA2">
            <w:pPr>
              <w:spacing w:after="20" w:line="240" w:lineRule="auto"/>
            </w:pPr>
            <w:r>
              <w:rPr>
                <w:b w:val="0"/>
                <w:sz w:val="17"/>
              </w:rPr>
              <w:t>Lưu số quyết định hoặc lý do điều chuyển.</w:t>
            </w:r>
          </w:p>
        </w:tc>
      </w:tr>
      <w:tr w14:paraId="560C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1B32E5B4">
            <w:pPr>
              <w:spacing w:after="20" w:line="240" w:lineRule="auto"/>
            </w:pPr>
            <w:r>
              <w:rPr>
                <w:b w:val="0"/>
                <w:sz w:val="17"/>
              </w:rPr>
              <w:t>Menu chỉnh sửa/kết thúc</w:t>
            </w:r>
          </w:p>
        </w:tc>
        <w:tc>
          <w:tcPr>
            <w:tcW w:w="2556" w:type="dxa"/>
            <w:shd w:val="clear" w:color="auto" w:fill="EAF2F8"/>
            <w:vAlign w:val="center"/>
          </w:tcPr>
          <w:p w14:paraId="58EF24D1">
            <w:pPr>
              <w:spacing w:after="20" w:line="240" w:lineRule="auto"/>
            </w:pPr>
            <w:r>
              <w:rPr>
                <w:b w:val="0"/>
                <w:sz w:val="17"/>
              </w:rPr>
              <w:t>Action menu</w:t>
            </w:r>
          </w:p>
        </w:tc>
        <w:tc>
          <w:tcPr>
            <w:tcW w:w="2556" w:type="dxa"/>
            <w:shd w:val="clear" w:color="auto" w:fill="EAF2F8"/>
            <w:vAlign w:val="center"/>
          </w:tcPr>
          <w:p w14:paraId="6760EFFC">
            <w:pPr>
              <w:spacing w:after="20" w:line="240" w:lineRule="auto"/>
            </w:pPr>
            <w:r>
              <w:rPr>
                <w:b w:val="0"/>
                <w:sz w:val="17"/>
              </w:rPr>
              <w:t>—</w:t>
            </w:r>
          </w:p>
        </w:tc>
        <w:tc>
          <w:tcPr>
            <w:tcW w:w="2556" w:type="dxa"/>
            <w:shd w:val="clear" w:color="auto" w:fill="EAF2F8"/>
            <w:vAlign w:val="center"/>
          </w:tcPr>
          <w:p w14:paraId="001E552C">
            <w:pPr>
              <w:spacing w:after="20" w:line="240" w:lineRule="auto"/>
            </w:pPr>
            <w:r>
              <w:rPr>
                <w:b w:val="0"/>
                <w:sz w:val="17"/>
              </w:rPr>
              <w:t>Cập nhật hiệu lực theo chính sách nội bộ.</w:t>
            </w:r>
          </w:p>
        </w:tc>
      </w:tr>
    </w:tbl>
    <w:p w14:paraId="0878AF72">
      <w:pPr>
        <w:spacing w:after="60"/>
      </w:pPr>
    </w:p>
    <w:p w14:paraId="296C343A">
      <w:pPr>
        <w:pStyle w:val="2"/>
      </w:pPr>
      <w:r>
        <w:rPr>
          <w:sz w:val="20"/>
        </w:rPr>
        <w:t>7. Quản lý người dùng</w:t>
      </w:r>
    </w:p>
    <w:p w14:paraId="446A5CC5">
      <w:pPr>
        <w:jc w:val="center"/>
      </w:pPr>
      <w:r>
        <w:drawing>
          <wp:inline distT="0" distB="0" distL="114300" distR="114300">
            <wp:extent cx="6035040" cy="3395345"/>
            <wp:effectExtent l="0" t="0" r="381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6035040" cy="3395716"/>
                    </a:xfrm>
                    <a:prstGeom prst="rect">
                      <a:avLst/>
                    </a:prstGeom>
                  </pic:spPr>
                </pic:pic>
              </a:graphicData>
            </a:graphic>
          </wp:inline>
        </w:drawing>
      </w:r>
    </w:p>
    <w:p w14:paraId="33B927B9">
      <w:pPr>
        <w:jc w:val="center"/>
      </w:pPr>
      <w:r>
        <w:rPr>
          <w:i/>
          <w:sz w:val="18"/>
        </w:rPr>
        <w:t>Quản trị người dùng</w:t>
      </w:r>
    </w:p>
    <w:p w14:paraId="2C5B5691">
      <w:pPr>
        <w:pStyle w:val="3"/>
      </w:pPr>
      <w:r>
        <w:rPr>
          <w:sz w:val="20"/>
        </w:rPr>
        <w:t>Tra cứu và thao tác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2A0A6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4F6124A6">
            <w:pPr>
              <w:spacing w:after="20" w:line="240" w:lineRule="auto"/>
            </w:pPr>
            <w:r>
              <w:rPr>
                <w:b/>
                <w:color w:val="FFFFFF"/>
                <w:sz w:val="17"/>
              </w:rPr>
              <w:t>Thành phần</w:t>
            </w:r>
          </w:p>
        </w:tc>
        <w:tc>
          <w:tcPr>
            <w:tcW w:w="3408" w:type="dxa"/>
            <w:shd w:val="clear" w:color="auto" w:fill="1F4E78"/>
            <w:vAlign w:val="center"/>
          </w:tcPr>
          <w:p w14:paraId="67AF3AFC">
            <w:pPr>
              <w:spacing w:after="20" w:line="240" w:lineRule="auto"/>
            </w:pPr>
            <w:r>
              <w:rPr>
                <w:b/>
                <w:color w:val="FFFFFF"/>
                <w:sz w:val="17"/>
              </w:rPr>
              <w:t>Loại UI</w:t>
            </w:r>
          </w:p>
        </w:tc>
        <w:tc>
          <w:tcPr>
            <w:tcW w:w="3408" w:type="dxa"/>
            <w:shd w:val="clear" w:color="auto" w:fill="1F4E78"/>
            <w:vAlign w:val="center"/>
          </w:tcPr>
          <w:p w14:paraId="5829C97A">
            <w:pPr>
              <w:spacing w:after="20" w:line="240" w:lineRule="auto"/>
            </w:pPr>
            <w:r>
              <w:rPr>
                <w:b/>
                <w:color w:val="FFFFFF"/>
                <w:sz w:val="17"/>
              </w:rPr>
              <w:t>Hướng dẫn</w:t>
            </w:r>
          </w:p>
        </w:tc>
      </w:tr>
      <w:tr w14:paraId="465BB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BE15001">
            <w:pPr>
              <w:spacing w:after="20" w:line="240" w:lineRule="auto"/>
            </w:pPr>
            <w:r>
              <w:rPr>
                <w:b w:val="0"/>
                <w:sz w:val="17"/>
              </w:rPr>
              <w:t>Thẻ Tổng số / Hoạt động / Vô hiệu hóa</w:t>
            </w:r>
          </w:p>
        </w:tc>
        <w:tc>
          <w:tcPr>
            <w:tcW w:w="3408" w:type="dxa"/>
            <w:vAlign w:val="center"/>
          </w:tcPr>
          <w:p w14:paraId="2A502763">
            <w:pPr>
              <w:spacing w:after="20" w:line="240" w:lineRule="auto"/>
            </w:pPr>
            <w:r>
              <w:rPr>
                <w:b w:val="0"/>
                <w:sz w:val="17"/>
              </w:rPr>
              <w:t>Thẻ chỉ số</w:t>
            </w:r>
          </w:p>
        </w:tc>
        <w:tc>
          <w:tcPr>
            <w:tcW w:w="3408" w:type="dxa"/>
            <w:vAlign w:val="center"/>
          </w:tcPr>
          <w:p w14:paraId="22E2DAD2">
            <w:pPr>
              <w:spacing w:after="20" w:line="240" w:lineRule="auto"/>
            </w:pPr>
            <w:r>
              <w:rPr>
                <w:b w:val="0"/>
                <w:sz w:val="17"/>
              </w:rPr>
              <w:t>Theo dõi cơ cấu trạng thái tài khoản.</w:t>
            </w:r>
          </w:p>
        </w:tc>
      </w:tr>
      <w:tr w14:paraId="0B12A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5DC8603A">
            <w:pPr>
              <w:spacing w:after="20" w:line="240" w:lineRule="auto"/>
            </w:pPr>
            <w:r>
              <w:rPr>
                <w:b w:val="0"/>
                <w:sz w:val="17"/>
              </w:rPr>
              <w:t>Ô tìm kiếm nhân viên</w:t>
            </w:r>
          </w:p>
        </w:tc>
        <w:tc>
          <w:tcPr>
            <w:tcW w:w="3408" w:type="dxa"/>
            <w:shd w:val="clear" w:color="auto" w:fill="EAF2F8"/>
            <w:vAlign w:val="center"/>
          </w:tcPr>
          <w:p w14:paraId="0C9F7240">
            <w:pPr>
              <w:spacing w:after="20" w:line="240" w:lineRule="auto"/>
            </w:pPr>
            <w:r>
              <w:rPr>
                <w:b w:val="0"/>
                <w:sz w:val="17"/>
              </w:rPr>
              <w:t>Input tìm kiếm</w:t>
            </w:r>
          </w:p>
        </w:tc>
        <w:tc>
          <w:tcPr>
            <w:tcW w:w="3408" w:type="dxa"/>
            <w:shd w:val="clear" w:color="auto" w:fill="EAF2F8"/>
            <w:vAlign w:val="center"/>
          </w:tcPr>
          <w:p w14:paraId="08CC1686">
            <w:pPr>
              <w:spacing w:after="20" w:line="240" w:lineRule="auto"/>
            </w:pPr>
            <w:r>
              <w:rPr>
                <w:b w:val="0"/>
                <w:sz w:val="17"/>
              </w:rPr>
              <w:t>Nhập họ tên hoặc email để lọc.</w:t>
            </w:r>
          </w:p>
        </w:tc>
      </w:tr>
      <w:tr w14:paraId="023E9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CC1FEC5">
            <w:pPr>
              <w:spacing w:after="20" w:line="240" w:lineRule="auto"/>
            </w:pPr>
            <w:r>
              <w:rPr>
                <w:b w:val="0"/>
                <w:sz w:val="17"/>
              </w:rPr>
              <w:t>Lọc Trạng thái, Lọc Vai trò</w:t>
            </w:r>
          </w:p>
        </w:tc>
        <w:tc>
          <w:tcPr>
            <w:tcW w:w="3408" w:type="dxa"/>
            <w:vAlign w:val="center"/>
          </w:tcPr>
          <w:p w14:paraId="34FBF100">
            <w:pPr>
              <w:spacing w:after="20" w:line="240" w:lineRule="auto"/>
            </w:pPr>
            <w:r>
              <w:rPr>
                <w:b w:val="0"/>
                <w:sz w:val="17"/>
              </w:rPr>
              <w:t>Hộp chọn có tìm kiếm</w:t>
            </w:r>
          </w:p>
        </w:tc>
        <w:tc>
          <w:tcPr>
            <w:tcW w:w="3408" w:type="dxa"/>
            <w:vAlign w:val="center"/>
          </w:tcPr>
          <w:p w14:paraId="3AEF2C5F">
            <w:pPr>
              <w:spacing w:after="20" w:line="240" w:lineRule="auto"/>
            </w:pPr>
            <w:r>
              <w:rPr>
                <w:b w:val="0"/>
                <w:sz w:val="17"/>
              </w:rPr>
              <w:t>Thu hẹp danh sách theo điều kiện.</w:t>
            </w:r>
          </w:p>
        </w:tc>
      </w:tr>
      <w:tr w14:paraId="108DC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21A34F57">
            <w:pPr>
              <w:spacing w:after="20" w:line="240" w:lineRule="auto"/>
            </w:pPr>
            <w:r>
              <w:rPr>
                <w:b w:val="0"/>
                <w:sz w:val="17"/>
              </w:rPr>
              <w:t>`+ Thêm người dùng`</w:t>
            </w:r>
          </w:p>
        </w:tc>
        <w:tc>
          <w:tcPr>
            <w:tcW w:w="3408" w:type="dxa"/>
            <w:shd w:val="clear" w:color="auto" w:fill="EAF2F8"/>
            <w:vAlign w:val="center"/>
          </w:tcPr>
          <w:p w14:paraId="487284E2">
            <w:pPr>
              <w:spacing w:after="20" w:line="240" w:lineRule="auto"/>
            </w:pPr>
            <w:r>
              <w:rPr>
                <w:b w:val="0"/>
                <w:sz w:val="17"/>
              </w:rPr>
              <w:t>Button</w:t>
            </w:r>
          </w:p>
        </w:tc>
        <w:tc>
          <w:tcPr>
            <w:tcW w:w="3408" w:type="dxa"/>
            <w:shd w:val="clear" w:color="auto" w:fill="EAF2F8"/>
            <w:vAlign w:val="center"/>
          </w:tcPr>
          <w:p w14:paraId="0A1EC215">
            <w:pPr>
              <w:spacing w:after="20" w:line="240" w:lineRule="auto"/>
            </w:pPr>
            <w:r>
              <w:rPr>
                <w:b w:val="0"/>
                <w:sz w:val="17"/>
              </w:rPr>
              <w:t>Mở biểu mẫu tạo tài khoản.</w:t>
            </w:r>
          </w:p>
        </w:tc>
      </w:tr>
      <w:tr w14:paraId="3C2FE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02AD902">
            <w:pPr>
              <w:spacing w:after="20" w:line="240" w:lineRule="auto"/>
            </w:pPr>
            <w:r>
              <w:rPr>
                <w:b w:val="0"/>
                <w:sz w:val="17"/>
              </w:rPr>
              <w:t>Menu thao tác</w:t>
            </w:r>
          </w:p>
        </w:tc>
        <w:tc>
          <w:tcPr>
            <w:tcW w:w="3408" w:type="dxa"/>
            <w:vAlign w:val="center"/>
          </w:tcPr>
          <w:p w14:paraId="1AC48CD9">
            <w:pPr>
              <w:spacing w:after="20" w:line="240" w:lineRule="auto"/>
            </w:pPr>
            <w:r>
              <w:rPr>
                <w:b w:val="0"/>
                <w:sz w:val="17"/>
              </w:rPr>
              <w:t>Action menu</w:t>
            </w:r>
          </w:p>
        </w:tc>
        <w:tc>
          <w:tcPr>
            <w:tcW w:w="3408" w:type="dxa"/>
            <w:vAlign w:val="center"/>
          </w:tcPr>
          <w:p w14:paraId="76749C6B">
            <w:pPr>
              <w:spacing w:after="20" w:line="240" w:lineRule="auto"/>
            </w:pPr>
            <w:r>
              <w:rPr>
                <w:b w:val="0"/>
                <w:sz w:val="17"/>
              </w:rPr>
              <w:t>Chỉnh sửa, vô hiệu hóa hoặc xóa theo quyền.</w:t>
            </w:r>
          </w:p>
        </w:tc>
      </w:tr>
    </w:tbl>
    <w:p w14:paraId="669DBEFE">
      <w:pPr>
        <w:spacing w:after="60"/>
      </w:pPr>
    </w:p>
    <w:p w14:paraId="78D22BA0">
      <w:pPr>
        <w:pStyle w:val="3"/>
      </w:pPr>
      <w:r>
        <w:rPr>
          <w:sz w:val="20"/>
        </w:rPr>
        <w:t>Tạo người dùng mới</w:t>
      </w:r>
    </w:p>
    <w:p w14:paraId="753E1E10">
      <w:pPr>
        <w:pStyle w:val="29"/>
        <w:numPr>
          <w:ilvl w:val="0"/>
          <w:numId w:val="8"/>
        </w:numPr>
        <w:tabs>
          <w:tab w:val="clear" w:pos="420"/>
        </w:tabs>
        <w:ind w:left="420" w:leftChars="0" w:hanging="420" w:firstLineChars="0"/>
      </w:pPr>
      <w:r>
        <w:rPr>
          <w:sz w:val="20"/>
        </w:rPr>
        <w:t xml:space="preserve">Nhấn </w:t>
      </w:r>
      <w:r>
        <w:rPr>
          <w:rFonts w:ascii="Consolas" w:hAnsi="Consolas"/>
          <w:sz w:val="20"/>
        </w:rPr>
        <w:t>+ Thêm người dùng</w:t>
      </w:r>
      <w:r>
        <w:rPr>
          <w:sz w:val="20"/>
        </w:rPr>
        <w:t>.</w:t>
      </w:r>
    </w:p>
    <w:p w14:paraId="608A5163">
      <w:pPr>
        <w:pStyle w:val="29"/>
        <w:numPr>
          <w:ilvl w:val="0"/>
          <w:numId w:val="8"/>
        </w:numPr>
        <w:tabs>
          <w:tab w:val="clear" w:pos="420"/>
        </w:tabs>
        <w:ind w:left="420" w:leftChars="0" w:hanging="420" w:firstLineChars="0"/>
      </w:pPr>
      <w:r>
        <w:rPr>
          <w:sz w:val="20"/>
        </w:rPr>
        <w:t>Nhập họ tên đầy đủ và email doanh nghiệp; email dùng để đăng nhập.</w:t>
      </w:r>
    </w:p>
    <w:p w14:paraId="74DDCDF2">
      <w:pPr>
        <w:pStyle w:val="29"/>
        <w:numPr>
          <w:ilvl w:val="0"/>
          <w:numId w:val="8"/>
        </w:numPr>
        <w:tabs>
          <w:tab w:val="clear" w:pos="420"/>
        </w:tabs>
        <w:ind w:left="420" w:leftChars="0" w:hanging="420" w:firstLineChars="0"/>
      </w:pPr>
      <w:r>
        <w:rPr>
          <w:sz w:val="20"/>
        </w:rPr>
        <w:t xml:space="preserve">Nhập mật khẩu khởi tạo tối thiểu </w:t>
      </w:r>
      <w:r>
        <w:rPr>
          <w:b/>
          <w:sz w:val="20"/>
        </w:rPr>
        <w:t>12 ký tự</w:t>
      </w:r>
      <w:r>
        <w:rPr>
          <w:sz w:val="20"/>
        </w:rPr>
        <w:t>.</w:t>
      </w:r>
    </w:p>
    <w:p w14:paraId="0C0C0A78">
      <w:pPr>
        <w:pStyle w:val="29"/>
        <w:numPr>
          <w:ilvl w:val="0"/>
          <w:numId w:val="8"/>
        </w:numPr>
        <w:tabs>
          <w:tab w:val="clear" w:pos="420"/>
        </w:tabs>
        <w:ind w:left="420" w:leftChars="0" w:hanging="420" w:firstLineChars="0"/>
      </w:pPr>
      <w:r>
        <w:rPr>
          <w:sz w:val="20"/>
        </w:rPr>
        <w:t xml:space="preserve">Chọn vai trò theo đúng trách nhiệm công việc và trạng thái </w:t>
      </w:r>
      <w:r>
        <w:rPr>
          <w:b/>
          <w:sz w:val="20"/>
        </w:rPr>
        <w:t>Hoạt động</w:t>
      </w:r>
      <w:r>
        <w:rPr>
          <w:sz w:val="20"/>
        </w:rPr>
        <w:t xml:space="preserve"> nếu cần truy cập ngay.</w:t>
      </w:r>
    </w:p>
    <w:p w14:paraId="1695590F">
      <w:pPr>
        <w:pStyle w:val="29"/>
        <w:numPr>
          <w:ilvl w:val="0"/>
          <w:numId w:val="8"/>
        </w:numPr>
        <w:tabs>
          <w:tab w:val="clear" w:pos="420"/>
        </w:tabs>
        <w:ind w:left="420" w:leftChars="0" w:hanging="420" w:firstLineChars="0"/>
      </w:pPr>
      <w:r>
        <w:rPr>
          <w:sz w:val="20"/>
        </w:rPr>
        <w:t>Lưu, sau đó tìm lại bằng email để xác nhận đã tạo đúng.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51F6F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F4E78"/>
            <w:vAlign w:val="center"/>
          </w:tcPr>
          <w:p w14:paraId="28629A8E">
            <w:pPr>
              <w:spacing w:after="20" w:line="240" w:lineRule="auto"/>
            </w:pPr>
            <w:r>
              <w:rPr>
                <w:b/>
                <w:color w:val="FFFFFF"/>
                <w:sz w:val="17"/>
              </w:rPr>
              <w:t>Trường</w:t>
            </w:r>
          </w:p>
        </w:tc>
        <w:tc>
          <w:tcPr>
            <w:tcW w:w="2556" w:type="dxa"/>
            <w:shd w:val="clear" w:color="auto" w:fill="1F4E78"/>
            <w:vAlign w:val="center"/>
          </w:tcPr>
          <w:p w14:paraId="522B7A25">
            <w:pPr>
              <w:spacing w:after="20" w:line="240" w:lineRule="auto"/>
            </w:pPr>
            <w:r>
              <w:rPr>
                <w:b/>
                <w:color w:val="FFFFFF"/>
                <w:sz w:val="17"/>
              </w:rPr>
              <w:t>Loại</w:t>
            </w:r>
          </w:p>
        </w:tc>
        <w:tc>
          <w:tcPr>
            <w:tcW w:w="2556" w:type="dxa"/>
            <w:shd w:val="clear" w:color="auto" w:fill="1F4E78"/>
            <w:vAlign w:val="center"/>
          </w:tcPr>
          <w:p w14:paraId="28C33359">
            <w:pPr>
              <w:spacing w:after="20" w:line="240" w:lineRule="auto"/>
            </w:pPr>
            <w:r>
              <w:rPr>
                <w:b/>
                <w:color w:val="FFFFFF"/>
                <w:sz w:val="17"/>
              </w:rPr>
              <w:t>Bắt buộc</w:t>
            </w:r>
          </w:p>
        </w:tc>
        <w:tc>
          <w:tcPr>
            <w:tcW w:w="2556" w:type="dxa"/>
            <w:shd w:val="clear" w:color="auto" w:fill="1F4E78"/>
            <w:vAlign w:val="center"/>
          </w:tcPr>
          <w:p w14:paraId="60FF568B">
            <w:pPr>
              <w:spacing w:after="20" w:line="240" w:lineRule="auto"/>
            </w:pPr>
            <w:r>
              <w:rPr>
                <w:b/>
                <w:color w:val="FFFFFF"/>
                <w:sz w:val="17"/>
              </w:rPr>
              <w:t>Lưu ý</w:t>
            </w:r>
          </w:p>
        </w:tc>
      </w:tr>
      <w:tr w14:paraId="1363D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E3B3CE2">
            <w:pPr>
              <w:spacing w:after="20" w:line="240" w:lineRule="auto"/>
            </w:pPr>
            <w:r>
              <w:rPr>
                <w:b w:val="0"/>
                <w:sz w:val="17"/>
              </w:rPr>
              <w:t>Họ và tên</w:t>
            </w:r>
          </w:p>
        </w:tc>
        <w:tc>
          <w:tcPr>
            <w:tcW w:w="2556" w:type="dxa"/>
            <w:vAlign w:val="center"/>
          </w:tcPr>
          <w:p w14:paraId="21AFF0FD">
            <w:pPr>
              <w:spacing w:after="20" w:line="240" w:lineRule="auto"/>
            </w:pPr>
            <w:r>
              <w:rPr>
                <w:b w:val="0"/>
                <w:sz w:val="17"/>
              </w:rPr>
              <w:t>Input</w:t>
            </w:r>
          </w:p>
        </w:tc>
        <w:tc>
          <w:tcPr>
            <w:tcW w:w="2556" w:type="dxa"/>
            <w:vAlign w:val="center"/>
          </w:tcPr>
          <w:p w14:paraId="3C03CE10">
            <w:pPr>
              <w:spacing w:after="20" w:line="240" w:lineRule="auto"/>
            </w:pPr>
            <w:r>
              <w:rPr>
                <w:b w:val="0"/>
                <w:sz w:val="17"/>
              </w:rPr>
              <w:t>Có</w:t>
            </w:r>
          </w:p>
        </w:tc>
        <w:tc>
          <w:tcPr>
            <w:tcW w:w="2556" w:type="dxa"/>
            <w:vAlign w:val="center"/>
          </w:tcPr>
          <w:p w14:paraId="33599D97">
            <w:pPr>
              <w:spacing w:after="20" w:line="240" w:lineRule="auto"/>
            </w:pPr>
            <w:r>
              <w:rPr>
                <w:b w:val="0"/>
                <w:sz w:val="17"/>
              </w:rPr>
              <w:t>Tên nhận diện trong trao đổi/báo cáo.</w:t>
            </w:r>
          </w:p>
        </w:tc>
      </w:tr>
      <w:tr w14:paraId="2977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17BA1CDC">
            <w:pPr>
              <w:spacing w:after="20" w:line="240" w:lineRule="auto"/>
            </w:pPr>
            <w:r>
              <w:rPr>
                <w:b w:val="0"/>
                <w:sz w:val="17"/>
              </w:rPr>
              <w:t>Email</w:t>
            </w:r>
          </w:p>
        </w:tc>
        <w:tc>
          <w:tcPr>
            <w:tcW w:w="2556" w:type="dxa"/>
            <w:shd w:val="clear" w:color="auto" w:fill="EAF2F8"/>
            <w:vAlign w:val="center"/>
          </w:tcPr>
          <w:p w14:paraId="442AFF0A">
            <w:pPr>
              <w:spacing w:after="20" w:line="240" w:lineRule="auto"/>
            </w:pPr>
            <w:r>
              <w:rPr>
                <w:b w:val="0"/>
                <w:sz w:val="17"/>
              </w:rPr>
              <w:t>Email input</w:t>
            </w:r>
          </w:p>
        </w:tc>
        <w:tc>
          <w:tcPr>
            <w:tcW w:w="2556" w:type="dxa"/>
            <w:shd w:val="clear" w:color="auto" w:fill="EAF2F8"/>
            <w:vAlign w:val="center"/>
          </w:tcPr>
          <w:p w14:paraId="6C6C126E">
            <w:pPr>
              <w:spacing w:after="20" w:line="240" w:lineRule="auto"/>
            </w:pPr>
            <w:r>
              <w:rPr>
                <w:b w:val="0"/>
                <w:sz w:val="17"/>
              </w:rPr>
              <w:t>Có</w:t>
            </w:r>
          </w:p>
        </w:tc>
        <w:tc>
          <w:tcPr>
            <w:tcW w:w="2556" w:type="dxa"/>
            <w:shd w:val="clear" w:color="auto" w:fill="EAF2F8"/>
            <w:vAlign w:val="center"/>
          </w:tcPr>
          <w:p w14:paraId="6F175E14">
            <w:pPr>
              <w:spacing w:after="20" w:line="240" w:lineRule="auto"/>
            </w:pPr>
            <w:r>
              <w:rPr>
                <w:b w:val="0"/>
                <w:sz w:val="17"/>
              </w:rPr>
              <w:t>Đúng định dạng và không trùng tài khoản hiện có.</w:t>
            </w:r>
          </w:p>
        </w:tc>
      </w:tr>
      <w:tr w14:paraId="040B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2DC25D8">
            <w:pPr>
              <w:spacing w:after="20" w:line="240" w:lineRule="auto"/>
            </w:pPr>
            <w:r>
              <w:rPr>
                <w:b w:val="0"/>
                <w:sz w:val="17"/>
              </w:rPr>
              <w:t>Mật khẩu khởi tạo</w:t>
            </w:r>
          </w:p>
        </w:tc>
        <w:tc>
          <w:tcPr>
            <w:tcW w:w="2556" w:type="dxa"/>
            <w:vAlign w:val="center"/>
          </w:tcPr>
          <w:p w14:paraId="46BB7E1A">
            <w:pPr>
              <w:spacing w:after="20" w:line="240" w:lineRule="auto"/>
            </w:pPr>
            <w:r>
              <w:rPr>
                <w:b w:val="0"/>
                <w:sz w:val="17"/>
              </w:rPr>
              <w:t>Password input</w:t>
            </w:r>
          </w:p>
        </w:tc>
        <w:tc>
          <w:tcPr>
            <w:tcW w:w="2556" w:type="dxa"/>
            <w:vAlign w:val="center"/>
          </w:tcPr>
          <w:p w14:paraId="779D3D9B">
            <w:pPr>
              <w:spacing w:after="20" w:line="240" w:lineRule="auto"/>
            </w:pPr>
            <w:r>
              <w:rPr>
                <w:b w:val="0"/>
                <w:sz w:val="17"/>
              </w:rPr>
              <w:t>Có</w:t>
            </w:r>
          </w:p>
        </w:tc>
        <w:tc>
          <w:tcPr>
            <w:tcW w:w="2556" w:type="dxa"/>
            <w:vAlign w:val="center"/>
          </w:tcPr>
          <w:p w14:paraId="37148B3D">
            <w:pPr>
              <w:spacing w:after="20" w:line="240" w:lineRule="auto"/>
            </w:pPr>
            <w:r>
              <w:rPr>
                <w:b w:val="0"/>
                <w:sz w:val="17"/>
              </w:rPr>
              <w:t>Tối thiểu 12 ký tự, không gửi qua kênh không an toàn.</w:t>
            </w:r>
          </w:p>
        </w:tc>
      </w:tr>
      <w:tr w14:paraId="60D39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70A4AA98">
            <w:pPr>
              <w:spacing w:after="20" w:line="240" w:lineRule="auto"/>
            </w:pPr>
            <w:r>
              <w:rPr>
                <w:b w:val="0"/>
                <w:sz w:val="17"/>
              </w:rPr>
              <w:t>Vai trò</w:t>
            </w:r>
          </w:p>
        </w:tc>
        <w:tc>
          <w:tcPr>
            <w:tcW w:w="2556" w:type="dxa"/>
            <w:shd w:val="clear" w:color="auto" w:fill="EAF2F8"/>
            <w:vAlign w:val="center"/>
          </w:tcPr>
          <w:p w14:paraId="68093C8F">
            <w:pPr>
              <w:spacing w:after="20" w:line="240" w:lineRule="auto"/>
            </w:pPr>
            <w:r>
              <w:rPr>
                <w:b w:val="0"/>
                <w:sz w:val="17"/>
              </w:rPr>
              <w:t>Hộp chọn có tìm kiếm</w:t>
            </w:r>
          </w:p>
        </w:tc>
        <w:tc>
          <w:tcPr>
            <w:tcW w:w="2556" w:type="dxa"/>
            <w:shd w:val="clear" w:color="auto" w:fill="EAF2F8"/>
            <w:vAlign w:val="center"/>
          </w:tcPr>
          <w:p w14:paraId="2B085935">
            <w:pPr>
              <w:spacing w:after="20" w:line="240" w:lineRule="auto"/>
            </w:pPr>
            <w:r>
              <w:rPr>
                <w:b w:val="0"/>
                <w:sz w:val="17"/>
              </w:rPr>
              <w:t>Có</w:t>
            </w:r>
          </w:p>
        </w:tc>
        <w:tc>
          <w:tcPr>
            <w:tcW w:w="2556" w:type="dxa"/>
            <w:shd w:val="clear" w:color="auto" w:fill="EAF2F8"/>
            <w:vAlign w:val="center"/>
          </w:tcPr>
          <w:p w14:paraId="5C2B4F53">
            <w:pPr>
              <w:spacing w:after="20" w:line="240" w:lineRule="auto"/>
            </w:pPr>
            <w:r>
              <w:rPr>
                <w:b w:val="0"/>
                <w:sz w:val="17"/>
              </w:rPr>
              <w:t>Quyết định phạm vi quyền.</w:t>
            </w:r>
          </w:p>
        </w:tc>
      </w:tr>
      <w:tr w14:paraId="7B957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36D3BA3">
            <w:pPr>
              <w:spacing w:after="20" w:line="240" w:lineRule="auto"/>
            </w:pPr>
            <w:r>
              <w:rPr>
                <w:b w:val="0"/>
                <w:sz w:val="17"/>
              </w:rPr>
              <w:t>Trạng thái</w:t>
            </w:r>
          </w:p>
        </w:tc>
        <w:tc>
          <w:tcPr>
            <w:tcW w:w="2556" w:type="dxa"/>
            <w:vAlign w:val="center"/>
          </w:tcPr>
          <w:p w14:paraId="3F81A83C">
            <w:pPr>
              <w:spacing w:after="20" w:line="240" w:lineRule="auto"/>
            </w:pPr>
            <w:r>
              <w:rPr>
                <w:b w:val="0"/>
                <w:sz w:val="17"/>
              </w:rPr>
              <w:t>Hộp chọn</w:t>
            </w:r>
          </w:p>
        </w:tc>
        <w:tc>
          <w:tcPr>
            <w:tcW w:w="2556" w:type="dxa"/>
            <w:vAlign w:val="center"/>
          </w:tcPr>
          <w:p w14:paraId="6DE36591">
            <w:pPr>
              <w:spacing w:after="20" w:line="240" w:lineRule="auto"/>
            </w:pPr>
            <w:r>
              <w:rPr>
                <w:b w:val="0"/>
                <w:sz w:val="17"/>
              </w:rPr>
              <w:t>Có</w:t>
            </w:r>
          </w:p>
        </w:tc>
        <w:tc>
          <w:tcPr>
            <w:tcW w:w="2556" w:type="dxa"/>
            <w:vAlign w:val="center"/>
          </w:tcPr>
          <w:p w14:paraId="6F970B2D">
            <w:pPr>
              <w:spacing w:after="20" w:line="240" w:lineRule="auto"/>
            </w:pPr>
            <w:r>
              <w:rPr>
                <w:b w:val="0"/>
                <w:sz w:val="17"/>
              </w:rPr>
              <w:t>Hoạt động cho phép đăng nhập; Vô hiệu hóa chặn truy cập.</w:t>
            </w:r>
          </w:p>
        </w:tc>
      </w:tr>
    </w:tbl>
    <w:p w14:paraId="0A040709">
      <w:pPr>
        <w:spacing w:after="60"/>
      </w:pPr>
    </w:p>
    <w:p w14:paraId="27746344">
      <w:pPr>
        <w:pStyle w:val="3"/>
      </w:pPr>
      <w:r>
        <w:rPr>
          <w:sz w:val="20"/>
        </w:rPr>
        <w:t>Vô hiệu hóa, chỉnh sửa và xóa</w:t>
      </w:r>
    </w:p>
    <w:p w14:paraId="02C00D5D">
      <w:pPr>
        <w:pStyle w:val="23"/>
        <w:numPr>
          <w:ilvl w:val="0"/>
          <w:numId w:val="8"/>
        </w:numPr>
        <w:tabs>
          <w:tab w:val="clear" w:pos="420"/>
          <w:tab w:val="clear" w:pos="360"/>
        </w:tabs>
        <w:ind w:left="420" w:leftChars="0" w:hanging="420" w:firstLineChars="0"/>
      </w:pPr>
      <w:r>
        <w:rPr>
          <w:sz w:val="20"/>
        </w:rPr>
        <w:t xml:space="preserve">Dùng </w:t>
      </w:r>
      <w:r>
        <w:rPr>
          <w:b/>
          <w:sz w:val="20"/>
        </w:rPr>
        <w:t>Chỉnh sửa</w:t>
      </w:r>
      <w:r>
        <w:rPr>
          <w:sz w:val="20"/>
        </w:rPr>
        <w:t xml:space="preserve"> khi cần thay đổi tên, vai trò hoặc trạng thái.</w:t>
      </w:r>
    </w:p>
    <w:p w14:paraId="3414B114">
      <w:pPr>
        <w:pStyle w:val="23"/>
        <w:numPr>
          <w:ilvl w:val="0"/>
          <w:numId w:val="8"/>
        </w:numPr>
        <w:tabs>
          <w:tab w:val="clear" w:pos="420"/>
          <w:tab w:val="clear" w:pos="360"/>
        </w:tabs>
        <w:ind w:left="420" w:leftChars="0" w:hanging="420" w:firstLineChars="0"/>
      </w:pPr>
      <w:r>
        <w:rPr>
          <w:sz w:val="20"/>
        </w:rPr>
        <w:t xml:space="preserve">Dùng </w:t>
      </w:r>
      <w:r>
        <w:rPr>
          <w:b/>
          <w:sz w:val="20"/>
        </w:rPr>
        <w:t>Vô hiệu hóa</w:t>
      </w:r>
      <w:r>
        <w:rPr>
          <w:sz w:val="20"/>
        </w:rPr>
        <w:t xml:space="preserve"> khi nhân sự tạm thời không được truy cập; đây là phương án giữ lịch sử nghiệp vụ.</w:t>
      </w:r>
    </w:p>
    <w:p w14:paraId="7F3F58AB">
      <w:pPr>
        <w:pStyle w:val="23"/>
        <w:numPr>
          <w:ilvl w:val="0"/>
          <w:numId w:val="8"/>
        </w:numPr>
        <w:tabs>
          <w:tab w:val="clear" w:pos="420"/>
          <w:tab w:val="clear" w:pos="360"/>
        </w:tabs>
        <w:ind w:left="420" w:leftChars="0" w:hanging="420" w:firstLineChars="0"/>
      </w:pPr>
      <w:r>
        <w:rPr>
          <w:sz w:val="20"/>
        </w:rPr>
        <w:t xml:space="preserve">Chỉ </w:t>
      </w:r>
      <w:r>
        <w:rPr>
          <w:b/>
          <w:sz w:val="20"/>
        </w:rPr>
        <w:t>Xóa</w:t>
      </w:r>
      <w:r>
        <w:rPr>
          <w:sz w:val="20"/>
        </w:rPr>
        <w:t xml:space="preserve"> tài khoản tạo nhầm khi chính sách lưu trữ cho phép; kiểm tra kỹ tên/email trước khi xác nhận.</w:t>
      </w:r>
    </w:p>
    <w:p w14:paraId="5D744EB6">
      <w:pPr>
        <w:pStyle w:val="2"/>
      </w:pPr>
      <w:r>
        <w:rPr>
          <w:sz w:val="20"/>
        </w:rPr>
        <w:t>8. Kiểm tra nhanh và xử lý sự cố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455F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F4E78"/>
            <w:vAlign w:val="center"/>
          </w:tcPr>
          <w:p w14:paraId="7D08608F">
            <w:pPr>
              <w:spacing w:after="20" w:line="240" w:lineRule="auto"/>
            </w:pPr>
            <w:r>
              <w:rPr>
                <w:b/>
                <w:color w:val="FFFFFF"/>
                <w:sz w:val="17"/>
              </w:rPr>
              <w:t>Vấn đề</w:t>
            </w:r>
          </w:p>
        </w:tc>
        <w:tc>
          <w:tcPr>
            <w:tcW w:w="5112" w:type="dxa"/>
            <w:shd w:val="clear" w:color="auto" w:fill="1F4E78"/>
            <w:vAlign w:val="center"/>
          </w:tcPr>
          <w:p w14:paraId="56F2A070">
            <w:pPr>
              <w:spacing w:after="20" w:line="240" w:lineRule="auto"/>
            </w:pPr>
            <w:r>
              <w:rPr>
                <w:b/>
                <w:color w:val="FFFFFF"/>
                <w:sz w:val="17"/>
              </w:rPr>
              <w:t>Cách xử lý</w:t>
            </w:r>
          </w:p>
        </w:tc>
      </w:tr>
      <w:tr w14:paraId="242F5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680B744">
            <w:pPr>
              <w:spacing w:after="20" w:line="240" w:lineRule="auto"/>
            </w:pPr>
            <w:r>
              <w:rPr>
                <w:b w:val="0"/>
                <w:sz w:val="17"/>
              </w:rPr>
              <w:t>Không thấy module</w:t>
            </w:r>
          </w:p>
        </w:tc>
        <w:tc>
          <w:tcPr>
            <w:tcW w:w="5112" w:type="dxa"/>
            <w:vAlign w:val="center"/>
          </w:tcPr>
          <w:p w14:paraId="75EEE2CC">
            <w:pPr>
              <w:spacing w:after="20" w:line="240" w:lineRule="auto"/>
            </w:pPr>
            <w:r>
              <w:rPr>
                <w:b w:val="0"/>
                <w:sz w:val="17"/>
              </w:rPr>
              <w:t>Vào **Ứng dụng**, kiểm tra trạng thái Active; nếu chưa bật, gửi yêu cầu kích hoạt.</w:t>
            </w:r>
          </w:p>
        </w:tc>
      </w:tr>
      <w:tr w14:paraId="1D47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625434EF">
            <w:pPr>
              <w:spacing w:after="20" w:line="240" w:lineRule="auto"/>
            </w:pPr>
            <w:r>
              <w:rPr>
                <w:b w:val="0"/>
                <w:sz w:val="17"/>
              </w:rPr>
              <w:t>Không thấy nút thêm/sửa/xóa</w:t>
            </w:r>
          </w:p>
        </w:tc>
        <w:tc>
          <w:tcPr>
            <w:tcW w:w="5112" w:type="dxa"/>
            <w:shd w:val="clear" w:color="auto" w:fill="EAF2F8"/>
            <w:vAlign w:val="center"/>
          </w:tcPr>
          <w:p w14:paraId="31EFB2F8">
            <w:pPr>
              <w:spacing w:after="20" w:line="240" w:lineRule="auto"/>
            </w:pPr>
            <w:r>
              <w:rPr>
                <w:b w:val="0"/>
                <w:sz w:val="17"/>
              </w:rPr>
              <w:t>Nhờ Tenant Admin kiểm tra vai trò và quyền.</w:t>
            </w:r>
          </w:p>
        </w:tc>
      </w:tr>
      <w:tr w14:paraId="1A462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F7B9841">
            <w:pPr>
              <w:spacing w:after="20" w:line="240" w:lineRule="auto"/>
            </w:pPr>
            <w:r>
              <w:rPr>
                <w:b w:val="0"/>
                <w:sz w:val="17"/>
              </w:rPr>
              <w:t>Không thể lưu form</w:t>
            </w:r>
          </w:p>
        </w:tc>
        <w:tc>
          <w:tcPr>
            <w:tcW w:w="5112" w:type="dxa"/>
            <w:vAlign w:val="center"/>
          </w:tcPr>
          <w:p w14:paraId="50944846">
            <w:pPr>
              <w:spacing w:after="20" w:line="240" w:lineRule="auto"/>
            </w:pPr>
            <w:r>
              <w:rPr>
                <w:b w:val="0"/>
                <w:sz w:val="17"/>
              </w:rPr>
              <w:t>Rà soát trường bắt buộc, mã trùng, email và trạng thái lựa chọn.</w:t>
            </w:r>
          </w:p>
        </w:tc>
      </w:tr>
      <w:tr w14:paraId="49F2A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4045AC57">
            <w:pPr>
              <w:spacing w:after="20" w:line="240" w:lineRule="auto"/>
            </w:pPr>
            <w:r>
              <w:rPr>
                <w:b w:val="0"/>
                <w:sz w:val="17"/>
              </w:rPr>
              <w:t>Không chọn được người để bổ nhiệm</w:t>
            </w:r>
          </w:p>
        </w:tc>
        <w:tc>
          <w:tcPr>
            <w:tcW w:w="5112" w:type="dxa"/>
            <w:shd w:val="clear" w:color="auto" w:fill="EAF2F8"/>
            <w:vAlign w:val="center"/>
          </w:tcPr>
          <w:p w14:paraId="5201E47E">
            <w:pPr>
              <w:spacing w:after="20" w:line="240" w:lineRule="auto"/>
            </w:pPr>
            <w:r>
              <w:rPr>
                <w:b w:val="0"/>
                <w:sz w:val="17"/>
              </w:rPr>
              <w:t>Kiểm tra tài khoản đang hoạt động và node Chức danh đã tồn tại.</w:t>
            </w:r>
          </w:p>
        </w:tc>
      </w:tr>
      <w:tr w14:paraId="7B26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6BD655C">
            <w:pPr>
              <w:spacing w:after="20" w:line="240" w:lineRule="auto"/>
            </w:pPr>
            <w:r>
              <w:rPr>
                <w:b w:val="0"/>
                <w:sz w:val="17"/>
              </w:rPr>
              <w:t>Quy trình không tìm được chức danh/phòng ban</w:t>
            </w:r>
          </w:p>
        </w:tc>
        <w:tc>
          <w:tcPr>
            <w:tcW w:w="5112" w:type="dxa"/>
            <w:vAlign w:val="center"/>
          </w:tcPr>
          <w:p w14:paraId="1E738BE3">
            <w:pPr>
              <w:spacing w:after="20" w:line="240" w:lineRule="auto"/>
            </w:pPr>
            <w:r>
              <w:rPr>
                <w:b w:val="0"/>
                <w:sz w:val="17"/>
              </w:rPr>
              <w:t>Rà soát node, loại node và hiệu lực bổ nhiệm trong Core.</w:t>
            </w:r>
          </w:p>
        </w:tc>
      </w:tr>
    </w:tbl>
    <w:p w14:paraId="7634572D">
      <w:pPr>
        <w:spacing w:after="60"/>
      </w:pPr>
    </w:p>
    <w:p w14:paraId="5B4D5C33">
      <w:pPr>
        <w:pStyle w:val="2"/>
      </w:pPr>
      <w:r>
        <w:rPr>
          <w:sz w:val="20"/>
        </w:rPr>
        <w:t>9. Checklist bàn giao vận hành</w:t>
      </w:r>
    </w:p>
    <w:p w14:paraId="3A31981C">
      <w:pPr>
        <w:pStyle w:val="23"/>
      </w:pPr>
      <w:r>
        <w:rPr>
          <w:sz w:val="20"/>
        </w:rPr>
        <w:t>☐ Sơ đồ tổ chức chính đang hoạt động.</w:t>
      </w:r>
    </w:p>
    <w:p w14:paraId="75C55F79">
      <w:pPr>
        <w:pStyle w:val="23"/>
      </w:pPr>
      <w:r>
        <w:rPr>
          <w:sz w:val="20"/>
        </w:rPr>
        <w:t>☐ Đơn vị/chức danh có tên và mã thống nhất.</w:t>
      </w:r>
    </w:p>
    <w:p w14:paraId="51955E59">
      <w:pPr>
        <w:pStyle w:val="23"/>
      </w:pPr>
      <w:r>
        <w:rPr>
          <w:sz w:val="20"/>
        </w:rPr>
        <w:t>☐ Vị trí node trên canvas đã được lưu.</w:t>
      </w:r>
    </w:p>
    <w:p w14:paraId="2D37E1B2">
      <w:pPr>
        <w:pStyle w:val="23"/>
      </w:pPr>
      <w:r>
        <w:rPr>
          <w:sz w:val="20"/>
        </w:rPr>
        <w:t>☐ Người dùng cần thiết đã được tạo và cấp vai trò.</w:t>
      </w:r>
    </w:p>
    <w:p w14:paraId="2AB17B35">
      <w:pPr>
        <w:pStyle w:val="23"/>
      </w:pPr>
      <w:r>
        <w:rPr>
          <w:sz w:val="20"/>
        </w:rPr>
        <w:t>☐ Các bổ nhiệm có hiệu lực đã được khai báo.</w:t>
      </w:r>
    </w:p>
    <w:p w14:paraId="5568721E">
      <w:pPr>
        <w:pStyle w:val="23"/>
      </w:pPr>
      <w:r>
        <w:rPr>
          <w:sz w:val="20"/>
        </w:rPr>
        <w:t>☐ Module nghiệp vụ cần triển khai có trạng thái Active.</w:t>
      </w:r>
    </w:p>
    <w:p w14:paraId="770FA73F">
      <w:r>
        <w:rPr>
          <w:sz w:val="20"/>
        </w:rPr>
        <w:br w:type="page"/>
      </w:r>
    </w:p>
    <w:p w14:paraId="6AC14459">
      <w:pPr>
        <w:pStyle w:val="2"/>
      </w:pPr>
      <w:r>
        <w:rPr>
          <w:sz w:val="20"/>
        </w:rPr>
        <w:t>PHẦN II. NHÀ KHO &amp; CÂY TÀI SẢN</w:t>
      </w:r>
    </w:p>
    <w:p w14:paraId="0D1B4BCF">
      <w:pPr>
        <w:pStyle w:val="148"/>
      </w:pPr>
      <w:r>
        <w:rPr>
          <w:sz w:val="20"/>
        </w:rPr>
        <w:t>Phạm vi: Cây thiết bị, danh mục vật tư, giao dịch kho, yêu cầu cấp phát và kiểm kê (ảnh 08–41). Người dùng cần có quyền Inventory phù hợp; giao dịch nhập/xuất/điều chuyển tác động đến tồn kho và phải được kiểm tra trước khi xác nhận.</w:t>
      </w:r>
    </w:p>
    <w:p w14:paraId="05469B89">
      <w:pPr>
        <w:pStyle w:val="2"/>
      </w:pPr>
      <w:r>
        <w:rPr>
          <w:sz w:val="20"/>
        </w:rPr>
        <w:t>1. Mục tiêu và quy ước vận hành</w:t>
      </w:r>
    </w:p>
    <w:p w14:paraId="503040FB">
      <w:pPr>
        <w:spacing w:after="80"/>
      </w:pPr>
      <w:r>
        <w:rPr>
          <w:sz w:val="20"/>
        </w:rPr>
        <w:t>Module Nhà kho quản lý đồng thời vật tư trong kho và thiết bị/tài sản ngoài hiện trường. Thiết bị có thể được tổ chức theo cây; vật tư có thể lắp vào, tháo khỏi thiết bị hoặc giao dịch qua phiếu kho.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4AB06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F4E78"/>
            <w:vAlign w:val="center"/>
          </w:tcPr>
          <w:p w14:paraId="166E59E5">
            <w:pPr>
              <w:spacing w:after="20" w:line="240" w:lineRule="auto"/>
            </w:pPr>
            <w:r>
              <w:rPr>
                <w:b/>
                <w:color w:val="FFFFFF"/>
                <w:sz w:val="17"/>
              </w:rPr>
              <w:t>Quy ước</w:t>
            </w:r>
          </w:p>
        </w:tc>
        <w:tc>
          <w:tcPr>
            <w:tcW w:w="5112" w:type="dxa"/>
            <w:shd w:val="clear" w:color="auto" w:fill="1F4E78"/>
            <w:vAlign w:val="center"/>
          </w:tcPr>
          <w:p w14:paraId="0B87D005">
            <w:pPr>
              <w:spacing w:after="20" w:line="240" w:lineRule="auto"/>
            </w:pPr>
            <w:r>
              <w:rPr>
                <w:b/>
                <w:color w:val="FFFFFF"/>
                <w:sz w:val="17"/>
              </w:rPr>
              <w:t>Ý nghĩa</w:t>
            </w:r>
          </w:p>
        </w:tc>
      </w:tr>
      <w:tr w14:paraId="6AAF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2EB865F">
            <w:pPr>
              <w:spacing w:after="20" w:line="240" w:lineRule="auto"/>
            </w:pPr>
            <w:r>
              <w:rPr>
                <w:b w:val="0"/>
                <w:sz w:val="17"/>
              </w:rPr>
              <w:t>`*`</w:t>
            </w:r>
          </w:p>
        </w:tc>
        <w:tc>
          <w:tcPr>
            <w:tcW w:w="5112" w:type="dxa"/>
            <w:vAlign w:val="center"/>
          </w:tcPr>
          <w:p w14:paraId="7D92C4CC">
            <w:pPr>
              <w:spacing w:after="20" w:line="240" w:lineRule="auto"/>
            </w:pPr>
            <w:r>
              <w:rPr>
                <w:b w:val="0"/>
                <w:sz w:val="17"/>
              </w:rPr>
              <w:t>Trường bắt buộc.</w:t>
            </w:r>
          </w:p>
        </w:tc>
      </w:tr>
      <w:tr w14:paraId="2EBB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2BFC4903">
            <w:pPr>
              <w:spacing w:after="20" w:line="240" w:lineRule="auto"/>
            </w:pPr>
            <w:r>
              <w:rPr>
                <w:b w:val="0"/>
                <w:sz w:val="17"/>
              </w:rPr>
              <w:t>Hộp chọn có tìm kiếm</w:t>
            </w:r>
          </w:p>
        </w:tc>
        <w:tc>
          <w:tcPr>
            <w:tcW w:w="5112" w:type="dxa"/>
            <w:shd w:val="clear" w:color="auto" w:fill="EAF2F8"/>
            <w:vAlign w:val="center"/>
          </w:tcPr>
          <w:p w14:paraId="0C5953F1">
            <w:pPr>
              <w:spacing w:after="20" w:line="240" w:lineRule="auto"/>
            </w:pPr>
            <w:r>
              <w:rPr>
                <w:b w:val="0"/>
                <w:sz w:val="17"/>
              </w:rPr>
              <w:t>Gõ mã hoặc tên, dùng `↑`/`↓` và `Enter` để chọn.</w:t>
            </w:r>
          </w:p>
        </w:tc>
      </w:tr>
      <w:tr w14:paraId="26B7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FD0B8C4">
            <w:pPr>
              <w:spacing w:after="20" w:line="240" w:lineRule="auto"/>
            </w:pPr>
            <w:r>
              <w:rPr>
                <w:b w:val="0"/>
                <w:sz w:val="17"/>
              </w:rPr>
              <w:t>Checkbox trong bảng</w:t>
            </w:r>
          </w:p>
        </w:tc>
        <w:tc>
          <w:tcPr>
            <w:tcW w:w="5112" w:type="dxa"/>
            <w:vAlign w:val="center"/>
          </w:tcPr>
          <w:p w14:paraId="7708814F">
            <w:pPr>
              <w:spacing w:after="20" w:line="240" w:lineRule="auto"/>
            </w:pPr>
            <w:r>
              <w:rPr>
                <w:b w:val="0"/>
                <w:sz w:val="17"/>
              </w:rPr>
              <w:t>Chọn nhiều dòng để xử lý hàng loạt.</w:t>
            </w:r>
          </w:p>
        </w:tc>
      </w:tr>
      <w:tr w14:paraId="2ACC3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25C76C50">
            <w:pPr>
              <w:spacing w:after="20" w:line="240" w:lineRule="auto"/>
            </w:pPr>
            <w:r>
              <w:rPr>
                <w:b w:val="0"/>
                <w:sz w:val="17"/>
              </w:rPr>
              <w:t>Biểu tượng `+` / `-` trên node</w:t>
            </w:r>
          </w:p>
        </w:tc>
        <w:tc>
          <w:tcPr>
            <w:tcW w:w="5112" w:type="dxa"/>
            <w:shd w:val="clear" w:color="auto" w:fill="EAF2F8"/>
            <w:vAlign w:val="center"/>
          </w:tcPr>
          <w:p w14:paraId="6AB14FE3">
            <w:pPr>
              <w:spacing w:after="20" w:line="240" w:lineRule="auto"/>
            </w:pPr>
            <w:r>
              <w:rPr>
                <w:b w:val="0"/>
                <w:sz w:val="17"/>
              </w:rPr>
              <w:t>Mở rộng/thu gọn nhánh; trong ngữ cảnh thao tác có thể mở lắp/tháo. Đọc nhãn/hộp thoại trước khi xác nhận.</w:t>
            </w:r>
          </w:p>
        </w:tc>
      </w:tr>
      <w:tr w14:paraId="7E117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258A627">
            <w:pPr>
              <w:spacing w:after="20" w:line="240" w:lineRule="auto"/>
            </w:pPr>
            <w:r>
              <w:rPr>
                <w:b w:val="0"/>
                <w:sz w:val="17"/>
              </w:rPr>
              <w:t>`Kho tiếp nhận`</w:t>
            </w:r>
          </w:p>
        </w:tc>
        <w:tc>
          <w:tcPr>
            <w:tcW w:w="5112" w:type="dxa"/>
            <w:vAlign w:val="center"/>
          </w:tcPr>
          <w:p w14:paraId="5C31A360">
            <w:pPr>
              <w:spacing w:after="20" w:line="240" w:lineRule="auto"/>
            </w:pPr>
            <w:r>
              <w:rPr>
                <w:b w:val="0"/>
                <w:sz w:val="17"/>
              </w:rPr>
              <w:t>Kho nhận vật tư/thiết bị được tháo về.</w:t>
            </w:r>
          </w:p>
        </w:tc>
      </w:tr>
      <w:tr w14:paraId="04626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39B388EB">
            <w:pPr>
              <w:spacing w:after="20" w:line="240" w:lineRule="auto"/>
            </w:pPr>
            <w:r>
              <w:rPr>
                <w:b w:val="0"/>
                <w:sz w:val="17"/>
              </w:rPr>
              <w:t>`Kho xuất`</w:t>
            </w:r>
          </w:p>
        </w:tc>
        <w:tc>
          <w:tcPr>
            <w:tcW w:w="5112" w:type="dxa"/>
            <w:shd w:val="clear" w:color="auto" w:fill="EAF2F8"/>
            <w:vAlign w:val="center"/>
          </w:tcPr>
          <w:p w14:paraId="68BCE14D">
            <w:pPr>
              <w:spacing w:after="20" w:line="240" w:lineRule="auto"/>
            </w:pPr>
            <w:r>
              <w:rPr>
                <w:b w:val="0"/>
                <w:sz w:val="17"/>
              </w:rPr>
              <w:t>Kho giảm tồn khi vật tư được lắp hoặc xuất.</w:t>
            </w:r>
          </w:p>
        </w:tc>
      </w:tr>
    </w:tbl>
    <w:p w14:paraId="50FF2EA5">
      <w:pPr>
        <w:spacing w:after="60"/>
      </w:pPr>
    </w:p>
    <w:p w14:paraId="5B98C59C">
      <w:pPr>
        <w:pStyle w:val="3"/>
      </w:pPr>
      <w:r>
        <w:rPr>
          <w:sz w:val="20"/>
        </w:rPr>
        <w:t>Trình tự khuyến nghị</w:t>
      </w:r>
    </w:p>
    <w:p w14:paraId="45B80E2A">
      <w:pPr>
        <w:pStyle w:val="23"/>
        <w:bidi w:val="0"/>
        <w:ind w:left="360" w:leftChars="0" w:hanging="360" w:firstLineChars="0"/>
      </w:pPr>
      <w:r>
        <w:t>Chuẩn hóa kho, vị trí kệ, SKU và đơn vị tính.</w:t>
      </w:r>
    </w:p>
    <w:p w14:paraId="0F192990">
      <w:pPr>
        <w:pStyle w:val="23"/>
        <w:bidi w:val="0"/>
        <w:ind w:left="360" w:leftChars="0" w:hanging="360" w:firstLineChars="0"/>
      </w:pPr>
      <w:r>
        <w:t>Tạo cây tài sản/thiết bị theo vị trí thực tế.</w:t>
      </w:r>
    </w:p>
    <w:p w14:paraId="73866CBB">
      <w:pPr>
        <w:pStyle w:val="23"/>
        <w:bidi w:val="0"/>
        <w:ind w:left="360" w:leftChars="0" w:hanging="360" w:firstLineChars="0"/>
      </w:pPr>
      <w:r>
        <w:t>Khai báo tài liệu, thông số, BOM và kế hoạch bảo trì cho thiết bị quan trọng.</w:t>
      </w:r>
    </w:p>
    <w:p w14:paraId="334612FC">
      <w:pPr>
        <w:pStyle w:val="23"/>
        <w:bidi w:val="0"/>
        <w:ind w:left="360" w:leftChars="0" w:hanging="360" w:firstLineChars="0"/>
      </w:pPr>
      <w:r>
        <w:t>Xử lý cấp phát, nhập/xuất/điều chuyển theo chứng từ.</w:t>
      </w:r>
    </w:p>
    <w:p w14:paraId="08500AA1">
      <w:pPr>
        <w:pStyle w:val="23"/>
        <w:bidi w:val="0"/>
        <w:ind w:left="360" w:leftChars="0" w:hanging="360" w:firstLineChars="0"/>
      </w:pPr>
      <w:r>
        <w:t>Đối chiếu tồn và thực hiện kiểm kê định kỳ.</w:t>
      </w:r>
    </w:p>
    <w:p w14:paraId="70B403D4">
      <w:pPr>
        <w:pStyle w:val="2"/>
      </w:pPr>
      <w:r>
        <w:rPr>
          <w:sz w:val="20"/>
        </w:rPr>
        <w:t>2. Cây thiết bị vận hành</w:t>
      </w:r>
    </w:p>
    <w:p w14:paraId="67B5CE02">
      <w:pPr>
        <w:jc w:val="center"/>
      </w:pPr>
      <w:r>
        <w:drawing>
          <wp:inline distT="0" distB="0" distL="114300" distR="114300">
            <wp:extent cx="6035040" cy="3395345"/>
            <wp:effectExtent l="0" t="0" r="381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6035040" cy="3395716"/>
                    </a:xfrm>
                    <a:prstGeom prst="rect">
                      <a:avLst/>
                    </a:prstGeom>
                  </pic:spPr>
                </pic:pic>
              </a:graphicData>
            </a:graphic>
          </wp:inline>
        </w:drawing>
      </w:r>
    </w:p>
    <w:p w14:paraId="23069209">
      <w:pPr>
        <w:jc w:val="center"/>
      </w:pPr>
      <w:r>
        <w:rPr>
          <w:i/>
          <w:sz w:val="18"/>
        </w:rPr>
        <w:t>Cây thiết bị vận hành</w:t>
      </w:r>
    </w:p>
    <w:p w14:paraId="32725001">
      <w:pPr>
        <w:pStyle w:val="3"/>
      </w:pPr>
      <w:r>
        <w:rPr>
          <w:sz w:val="20"/>
        </w:rPr>
        <w:t>2.1. Thành phần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3A58B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F4E78"/>
            <w:vAlign w:val="center"/>
          </w:tcPr>
          <w:p w14:paraId="3E45DF09">
            <w:pPr>
              <w:spacing w:after="20" w:line="240" w:lineRule="auto"/>
            </w:pPr>
            <w:r>
              <w:rPr>
                <w:b/>
                <w:color w:val="FFFFFF"/>
                <w:sz w:val="17"/>
              </w:rPr>
              <w:t>Thành phần</w:t>
            </w:r>
          </w:p>
        </w:tc>
        <w:tc>
          <w:tcPr>
            <w:tcW w:w="2556" w:type="dxa"/>
            <w:shd w:val="clear" w:color="auto" w:fill="1F4E78"/>
            <w:vAlign w:val="center"/>
          </w:tcPr>
          <w:p w14:paraId="2CCD3679">
            <w:pPr>
              <w:spacing w:after="20" w:line="240" w:lineRule="auto"/>
            </w:pPr>
            <w:r>
              <w:rPr>
                <w:b/>
                <w:color w:val="FFFFFF"/>
                <w:sz w:val="17"/>
              </w:rPr>
              <w:t>Loại UI</w:t>
            </w:r>
          </w:p>
        </w:tc>
        <w:tc>
          <w:tcPr>
            <w:tcW w:w="2556" w:type="dxa"/>
            <w:shd w:val="clear" w:color="auto" w:fill="1F4E78"/>
            <w:vAlign w:val="center"/>
          </w:tcPr>
          <w:p w14:paraId="46AA3795">
            <w:pPr>
              <w:spacing w:after="20" w:line="240" w:lineRule="auto"/>
            </w:pPr>
            <w:r>
              <w:rPr>
                <w:b/>
                <w:color w:val="FFFFFF"/>
                <w:sz w:val="17"/>
              </w:rPr>
              <w:t>Cách dùng</w:t>
            </w:r>
          </w:p>
        </w:tc>
        <w:tc>
          <w:tcPr>
            <w:tcW w:w="2556" w:type="dxa"/>
            <w:shd w:val="clear" w:color="auto" w:fill="1F4E78"/>
            <w:vAlign w:val="center"/>
          </w:tcPr>
          <w:p w14:paraId="01D3362D">
            <w:pPr>
              <w:spacing w:after="20" w:line="240" w:lineRule="auto"/>
            </w:pPr>
            <w:r>
              <w:rPr>
                <w:b/>
                <w:color w:val="FFFFFF"/>
                <w:sz w:val="17"/>
              </w:rPr>
              <w:t>Kết quả</w:t>
            </w:r>
          </w:p>
        </w:tc>
      </w:tr>
      <w:tr w14:paraId="5B1B6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AE9F32D">
            <w:pPr>
              <w:spacing w:after="20" w:line="240" w:lineRule="auto"/>
            </w:pPr>
            <w:r>
              <w:rPr>
                <w:b w:val="0"/>
                <w:sz w:val="17"/>
              </w:rPr>
              <w:t>`Dạng bảng`</w:t>
            </w:r>
          </w:p>
        </w:tc>
        <w:tc>
          <w:tcPr>
            <w:tcW w:w="2556" w:type="dxa"/>
            <w:vAlign w:val="center"/>
          </w:tcPr>
          <w:p w14:paraId="31FAA676">
            <w:pPr>
              <w:spacing w:after="20" w:line="240" w:lineRule="auto"/>
            </w:pPr>
            <w:r>
              <w:rPr>
                <w:b w:val="0"/>
                <w:sz w:val="17"/>
              </w:rPr>
              <w:t>Button</w:t>
            </w:r>
          </w:p>
        </w:tc>
        <w:tc>
          <w:tcPr>
            <w:tcW w:w="2556" w:type="dxa"/>
            <w:vAlign w:val="center"/>
          </w:tcPr>
          <w:p w14:paraId="75335E41">
            <w:pPr>
              <w:spacing w:after="20" w:line="240" w:lineRule="auto"/>
            </w:pPr>
            <w:r>
              <w:rPr>
                <w:b w:val="0"/>
                <w:sz w:val="17"/>
              </w:rPr>
              <w:t>Chuyển từ cây sang danh sách</w:t>
            </w:r>
          </w:p>
        </w:tc>
        <w:tc>
          <w:tcPr>
            <w:tcW w:w="2556" w:type="dxa"/>
            <w:vAlign w:val="center"/>
          </w:tcPr>
          <w:p w14:paraId="1B68AC31">
            <w:pPr>
              <w:spacing w:after="20" w:line="240" w:lineRule="auto"/>
            </w:pPr>
            <w:r>
              <w:rPr>
                <w:b w:val="0"/>
                <w:sz w:val="17"/>
              </w:rPr>
              <w:t>Dễ lọc, chọn nhiều và thao tác hàng loạt.</w:t>
            </w:r>
          </w:p>
        </w:tc>
      </w:tr>
      <w:tr w14:paraId="5B522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3BBA9893">
            <w:pPr>
              <w:spacing w:after="20" w:line="240" w:lineRule="auto"/>
            </w:pPr>
            <w:r>
              <w:rPr>
                <w:b w:val="0"/>
                <w:sz w:val="17"/>
              </w:rPr>
              <w:t>`Thu`</w:t>
            </w:r>
          </w:p>
        </w:tc>
        <w:tc>
          <w:tcPr>
            <w:tcW w:w="2556" w:type="dxa"/>
            <w:shd w:val="clear" w:color="auto" w:fill="EAF2F8"/>
            <w:vAlign w:val="center"/>
          </w:tcPr>
          <w:p w14:paraId="32205EE2">
            <w:pPr>
              <w:spacing w:after="20" w:line="240" w:lineRule="auto"/>
            </w:pPr>
            <w:r>
              <w:rPr>
                <w:b w:val="0"/>
                <w:sz w:val="17"/>
              </w:rPr>
              <w:t>Button</w:t>
            </w:r>
          </w:p>
        </w:tc>
        <w:tc>
          <w:tcPr>
            <w:tcW w:w="2556" w:type="dxa"/>
            <w:shd w:val="clear" w:color="auto" w:fill="EAF2F8"/>
            <w:vAlign w:val="center"/>
          </w:tcPr>
          <w:p w14:paraId="18B7E2FC">
            <w:pPr>
              <w:spacing w:after="20" w:line="240" w:lineRule="auto"/>
            </w:pPr>
            <w:r>
              <w:rPr>
                <w:b w:val="0"/>
                <w:sz w:val="17"/>
              </w:rPr>
              <w:t>Thu gọn toàn bộ nhánh đang mở</w:t>
            </w:r>
          </w:p>
        </w:tc>
        <w:tc>
          <w:tcPr>
            <w:tcW w:w="2556" w:type="dxa"/>
            <w:shd w:val="clear" w:color="auto" w:fill="EAF2F8"/>
            <w:vAlign w:val="center"/>
          </w:tcPr>
          <w:p w14:paraId="6E41E4D5">
            <w:pPr>
              <w:spacing w:after="20" w:line="240" w:lineRule="auto"/>
            </w:pPr>
            <w:r>
              <w:rPr>
                <w:b w:val="0"/>
                <w:sz w:val="17"/>
              </w:rPr>
              <w:t>Giảm độ rối của cây.</w:t>
            </w:r>
          </w:p>
        </w:tc>
      </w:tr>
      <w:tr w14:paraId="6EED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EB27745">
            <w:pPr>
              <w:spacing w:after="20" w:line="240" w:lineRule="auto"/>
            </w:pPr>
            <w:r>
              <w:rPr>
                <w:b w:val="0"/>
                <w:sz w:val="17"/>
              </w:rPr>
              <w:t>`+ Gốc`</w:t>
            </w:r>
          </w:p>
        </w:tc>
        <w:tc>
          <w:tcPr>
            <w:tcW w:w="2556" w:type="dxa"/>
            <w:vAlign w:val="center"/>
          </w:tcPr>
          <w:p w14:paraId="6B7B78EC">
            <w:pPr>
              <w:spacing w:after="20" w:line="240" w:lineRule="auto"/>
            </w:pPr>
            <w:r>
              <w:rPr>
                <w:b w:val="0"/>
                <w:sz w:val="17"/>
              </w:rPr>
              <w:t>Button</w:t>
            </w:r>
          </w:p>
        </w:tc>
        <w:tc>
          <w:tcPr>
            <w:tcW w:w="2556" w:type="dxa"/>
            <w:vAlign w:val="center"/>
          </w:tcPr>
          <w:p w14:paraId="5B166DEE">
            <w:pPr>
              <w:spacing w:after="20" w:line="240" w:lineRule="auto"/>
            </w:pPr>
            <w:r>
              <w:rPr>
                <w:b w:val="0"/>
                <w:sz w:val="17"/>
              </w:rPr>
              <w:t>Tạo thiết bị/node cấp cao nhất</w:t>
            </w:r>
          </w:p>
        </w:tc>
        <w:tc>
          <w:tcPr>
            <w:tcW w:w="2556" w:type="dxa"/>
            <w:vAlign w:val="center"/>
          </w:tcPr>
          <w:p w14:paraId="56C2EABC">
            <w:pPr>
              <w:spacing w:after="20" w:line="240" w:lineRule="auto"/>
            </w:pPr>
            <w:r>
              <w:rPr>
                <w:b w:val="0"/>
                <w:sz w:val="17"/>
              </w:rPr>
              <w:t>Mở form tạo node gốc.</w:t>
            </w:r>
          </w:p>
        </w:tc>
      </w:tr>
      <w:tr w14:paraId="3EEC1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10C07911">
            <w:pPr>
              <w:spacing w:after="20" w:line="240" w:lineRule="auto"/>
            </w:pPr>
            <w:r>
              <w:rPr>
                <w:b w:val="0"/>
                <w:sz w:val="17"/>
              </w:rPr>
              <w:t>Tìm theo mã hoặc tên thiết bị</w:t>
            </w:r>
          </w:p>
        </w:tc>
        <w:tc>
          <w:tcPr>
            <w:tcW w:w="2556" w:type="dxa"/>
            <w:shd w:val="clear" w:color="auto" w:fill="EAF2F8"/>
            <w:vAlign w:val="center"/>
          </w:tcPr>
          <w:p w14:paraId="3A3CA256">
            <w:pPr>
              <w:spacing w:after="20" w:line="240" w:lineRule="auto"/>
            </w:pPr>
            <w:r>
              <w:rPr>
                <w:b w:val="0"/>
                <w:sz w:val="17"/>
              </w:rPr>
              <w:t>Input tìm kiếm</w:t>
            </w:r>
          </w:p>
        </w:tc>
        <w:tc>
          <w:tcPr>
            <w:tcW w:w="2556" w:type="dxa"/>
            <w:shd w:val="clear" w:color="auto" w:fill="EAF2F8"/>
            <w:vAlign w:val="center"/>
          </w:tcPr>
          <w:p w14:paraId="354B4A91">
            <w:pPr>
              <w:spacing w:after="20" w:line="240" w:lineRule="auto"/>
            </w:pPr>
            <w:r>
              <w:rPr>
                <w:b w:val="0"/>
                <w:sz w:val="17"/>
              </w:rPr>
              <w:t>Nhập mã/tên thiết bị</w:t>
            </w:r>
          </w:p>
        </w:tc>
        <w:tc>
          <w:tcPr>
            <w:tcW w:w="2556" w:type="dxa"/>
            <w:shd w:val="clear" w:color="auto" w:fill="EAF2F8"/>
            <w:vAlign w:val="center"/>
          </w:tcPr>
          <w:p w14:paraId="7282CB90">
            <w:pPr>
              <w:spacing w:after="20" w:line="240" w:lineRule="auto"/>
            </w:pPr>
            <w:r>
              <w:rPr>
                <w:b w:val="0"/>
                <w:sz w:val="17"/>
              </w:rPr>
              <w:t>Định vị nhanh node phù hợp.</w:t>
            </w:r>
          </w:p>
        </w:tc>
      </w:tr>
      <w:tr w14:paraId="162E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D95217F">
            <w:pPr>
              <w:spacing w:after="20" w:line="240" w:lineRule="auto"/>
            </w:pPr>
            <w:r>
              <w:rPr>
                <w:b w:val="0"/>
                <w:sz w:val="17"/>
              </w:rPr>
              <w:t>Biểu tượng mở/thu nhánh</w:t>
            </w:r>
          </w:p>
        </w:tc>
        <w:tc>
          <w:tcPr>
            <w:tcW w:w="2556" w:type="dxa"/>
            <w:vAlign w:val="center"/>
          </w:tcPr>
          <w:p w14:paraId="02497EAB">
            <w:pPr>
              <w:spacing w:after="20" w:line="240" w:lineRule="auto"/>
            </w:pPr>
            <w:r>
              <w:rPr>
                <w:b w:val="0"/>
                <w:sz w:val="17"/>
              </w:rPr>
              <w:t>Icon button</w:t>
            </w:r>
          </w:p>
        </w:tc>
        <w:tc>
          <w:tcPr>
            <w:tcW w:w="2556" w:type="dxa"/>
            <w:vAlign w:val="center"/>
          </w:tcPr>
          <w:p w14:paraId="672C2E65">
            <w:pPr>
              <w:spacing w:after="20" w:line="240" w:lineRule="auto"/>
            </w:pPr>
            <w:r>
              <w:rPr>
                <w:b w:val="0"/>
                <w:sz w:val="17"/>
              </w:rPr>
              <w:t>Nhấp trên một nhánh</w:t>
            </w:r>
          </w:p>
        </w:tc>
        <w:tc>
          <w:tcPr>
            <w:tcW w:w="2556" w:type="dxa"/>
            <w:vAlign w:val="center"/>
          </w:tcPr>
          <w:p w14:paraId="202E554F">
            <w:pPr>
              <w:spacing w:after="20" w:line="240" w:lineRule="auto"/>
            </w:pPr>
            <w:r>
              <w:rPr>
                <w:b w:val="0"/>
                <w:sz w:val="17"/>
              </w:rPr>
              <w:t>Hiện hoặc ẩn node con.</w:t>
            </w:r>
          </w:p>
        </w:tc>
      </w:tr>
      <w:tr w14:paraId="5AD8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04D3D91A">
            <w:pPr>
              <w:spacing w:after="20" w:line="240" w:lineRule="auto"/>
            </w:pPr>
            <w:r>
              <w:rPr>
                <w:b w:val="0"/>
                <w:sz w:val="17"/>
              </w:rPr>
              <w:t>Tên node</w:t>
            </w:r>
          </w:p>
        </w:tc>
        <w:tc>
          <w:tcPr>
            <w:tcW w:w="2556" w:type="dxa"/>
            <w:shd w:val="clear" w:color="auto" w:fill="EAF2F8"/>
            <w:vAlign w:val="center"/>
          </w:tcPr>
          <w:p w14:paraId="3DF25636">
            <w:pPr>
              <w:spacing w:after="20" w:line="240" w:lineRule="auto"/>
            </w:pPr>
            <w:r>
              <w:rPr>
                <w:b w:val="0"/>
                <w:sz w:val="17"/>
              </w:rPr>
              <w:t>Link/row action</w:t>
            </w:r>
          </w:p>
        </w:tc>
        <w:tc>
          <w:tcPr>
            <w:tcW w:w="2556" w:type="dxa"/>
            <w:shd w:val="clear" w:color="auto" w:fill="EAF2F8"/>
            <w:vAlign w:val="center"/>
          </w:tcPr>
          <w:p w14:paraId="3B05DC4A">
            <w:pPr>
              <w:spacing w:after="20" w:line="240" w:lineRule="auto"/>
            </w:pPr>
            <w:r>
              <w:rPr>
                <w:b w:val="0"/>
                <w:sz w:val="17"/>
              </w:rPr>
              <w:t>Nhấp thiết bị cần xem</w:t>
            </w:r>
          </w:p>
        </w:tc>
        <w:tc>
          <w:tcPr>
            <w:tcW w:w="2556" w:type="dxa"/>
            <w:shd w:val="clear" w:color="auto" w:fill="EAF2F8"/>
            <w:vAlign w:val="center"/>
          </w:tcPr>
          <w:p w14:paraId="46FE20E3">
            <w:pPr>
              <w:spacing w:after="20" w:line="240" w:lineRule="auto"/>
            </w:pPr>
            <w:r>
              <w:rPr>
                <w:b w:val="0"/>
                <w:sz w:val="17"/>
              </w:rPr>
              <w:t>Mở hồ sơ chi tiết thiết bị.</w:t>
            </w:r>
          </w:p>
        </w:tc>
      </w:tr>
    </w:tbl>
    <w:p w14:paraId="3EB12F2D">
      <w:pPr>
        <w:spacing w:after="60"/>
      </w:pPr>
    </w:p>
    <w:p w14:paraId="41325C0D">
      <w:pPr>
        <w:pStyle w:val="3"/>
      </w:pPr>
      <w:r>
        <w:rPr>
          <w:sz w:val="20"/>
        </w:rPr>
        <w:t>2.2. Tìm thiết bị và duy trì cây</w:t>
      </w:r>
    </w:p>
    <w:p w14:paraId="67659C59">
      <w:pPr>
        <w:pStyle w:val="23"/>
        <w:bidi w:val="0"/>
        <w:ind w:left="360" w:leftChars="0" w:hanging="360" w:firstLineChars="0"/>
      </w:pPr>
      <w:r>
        <w:t>Nhập mã hoặc tên thiết bị vào ô tìm kiếm.</w:t>
      </w:r>
    </w:p>
    <w:p w14:paraId="2637C69C">
      <w:pPr>
        <w:pStyle w:val="23"/>
        <w:bidi w:val="0"/>
        <w:ind w:left="360" w:leftChars="0" w:hanging="360" w:firstLineChars="0"/>
      </w:pPr>
      <w:r>
        <w:t>Mở các nhánh liên quan bằng biểu tượng mở rộng; nhấn Thu để quay về trạng thái gọn.</w:t>
      </w:r>
    </w:p>
    <w:p w14:paraId="383AE3B5">
      <w:pPr>
        <w:pStyle w:val="23"/>
        <w:bidi w:val="0"/>
        <w:ind w:left="360" w:leftChars="0" w:hanging="360" w:firstLineChars="0"/>
      </w:pPr>
      <w:r>
        <w:t>Dùng + Gốc để tạo tài sản đầu cấp, sau đó tạo node con theo cấu trúc thực tế.</w:t>
      </w:r>
    </w:p>
    <w:p w14:paraId="7E5DFC33">
      <w:pPr>
        <w:pStyle w:val="23"/>
        <w:bidi w:val="0"/>
        <w:ind w:left="360" w:leftChars="0" w:hanging="360" w:firstLineChars="0"/>
      </w:pPr>
      <w:r>
        <w:t>Nhấp tên node để cập nhật hồ sơ thay vì tạo lại dữ liệu trùng lặp.</w:t>
      </w:r>
    </w:p>
    <w:p w14:paraId="59C931CE">
      <w:pPr>
        <w:pStyle w:val="148"/>
        <w:rPr>
          <w:sz w:val="20"/>
        </w:rPr>
      </w:pPr>
      <w:r>
        <w:rPr>
          <w:sz w:val="20"/>
        </w:rPr>
        <w:t>Mã thiết bị nên ổn định, duy nhất và nhất quán với tem QR, chứng từ kho và hồ sơ bảo trì.</w:t>
      </w:r>
    </w:p>
    <w:p w14:paraId="548BF9EB">
      <w:r>
        <w:br w:type="page"/>
      </w:r>
    </w:p>
    <w:p w14:paraId="781835CF">
      <w:pPr>
        <w:pStyle w:val="2"/>
      </w:pPr>
      <w:r>
        <w:rPr>
          <w:sz w:val="20"/>
        </w:rPr>
        <w:t>3. Thiết bị dạng bảng và xử lý hàng loạt</w:t>
      </w:r>
    </w:p>
    <w:p w14:paraId="32A5A553">
      <w:pPr>
        <w:jc w:val="center"/>
      </w:pPr>
      <w:r>
        <w:drawing>
          <wp:inline distT="0" distB="0" distL="114300" distR="114300">
            <wp:extent cx="6035040" cy="3395345"/>
            <wp:effectExtent l="0" t="0" r="381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6035040" cy="3395716"/>
                    </a:xfrm>
                    <a:prstGeom prst="rect">
                      <a:avLst/>
                    </a:prstGeom>
                  </pic:spPr>
                </pic:pic>
              </a:graphicData>
            </a:graphic>
          </wp:inline>
        </w:drawing>
      </w:r>
    </w:p>
    <w:p w14:paraId="20EDC911">
      <w:pPr>
        <w:jc w:val="center"/>
      </w:pPr>
      <w:r>
        <w:rPr>
          <w:i/>
          <w:sz w:val="18"/>
        </w:rPr>
        <w:t>Danh sách thiết bị dạng bảng</w:t>
      </w:r>
    </w:p>
    <w:p w14:paraId="01B769AC">
      <w:pPr>
        <w:pStyle w:val="3"/>
      </w:pPr>
      <w:r>
        <w:rPr>
          <w:sz w:val="20"/>
        </w:rPr>
        <w:t>3.1. Chọn và gỡ nhiều thiết bị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65B60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11E9B0E3">
            <w:pPr>
              <w:spacing w:after="20" w:line="240" w:lineRule="auto"/>
            </w:pPr>
            <w:r>
              <w:rPr>
                <w:b/>
                <w:color w:val="FFFFFF"/>
                <w:sz w:val="17"/>
              </w:rPr>
              <w:t>Thành phần</w:t>
            </w:r>
          </w:p>
        </w:tc>
        <w:tc>
          <w:tcPr>
            <w:tcW w:w="3408" w:type="dxa"/>
            <w:shd w:val="clear" w:color="auto" w:fill="1F4E78"/>
            <w:vAlign w:val="center"/>
          </w:tcPr>
          <w:p w14:paraId="21DB33A9">
            <w:pPr>
              <w:spacing w:after="20" w:line="240" w:lineRule="auto"/>
            </w:pPr>
            <w:r>
              <w:rPr>
                <w:b/>
                <w:color w:val="FFFFFF"/>
                <w:sz w:val="17"/>
              </w:rPr>
              <w:t>Loại UI</w:t>
            </w:r>
          </w:p>
        </w:tc>
        <w:tc>
          <w:tcPr>
            <w:tcW w:w="3408" w:type="dxa"/>
            <w:shd w:val="clear" w:color="auto" w:fill="1F4E78"/>
            <w:vAlign w:val="center"/>
          </w:tcPr>
          <w:p w14:paraId="19F9B8E3">
            <w:pPr>
              <w:spacing w:after="20" w:line="240" w:lineRule="auto"/>
            </w:pPr>
            <w:r>
              <w:rPr>
                <w:b/>
                <w:color w:val="FFFFFF"/>
                <w:sz w:val="17"/>
              </w:rPr>
              <w:t>Hướng dẫn</w:t>
            </w:r>
          </w:p>
        </w:tc>
      </w:tr>
      <w:tr w14:paraId="459EA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629CDB8">
            <w:pPr>
              <w:spacing w:after="20" w:line="240" w:lineRule="auto"/>
            </w:pPr>
            <w:r>
              <w:rPr>
                <w:b w:val="0"/>
                <w:sz w:val="17"/>
              </w:rPr>
              <w:t>Checkbox từng dòng</w:t>
            </w:r>
          </w:p>
        </w:tc>
        <w:tc>
          <w:tcPr>
            <w:tcW w:w="3408" w:type="dxa"/>
            <w:vAlign w:val="center"/>
          </w:tcPr>
          <w:p w14:paraId="752BB9BE">
            <w:pPr>
              <w:spacing w:after="20" w:line="240" w:lineRule="auto"/>
            </w:pPr>
            <w:r>
              <w:rPr>
                <w:b w:val="0"/>
                <w:sz w:val="17"/>
              </w:rPr>
              <w:t>Checkbox</w:t>
            </w:r>
          </w:p>
        </w:tc>
        <w:tc>
          <w:tcPr>
            <w:tcW w:w="3408" w:type="dxa"/>
            <w:vAlign w:val="center"/>
          </w:tcPr>
          <w:p w14:paraId="4182E327">
            <w:pPr>
              <w:spacing w:after="20" w:line="240" w:lineRule="auto"/>
            </w:pPr>
            <w:r>
              <w:rPr>
                <w:b w:val="0"/>
                <w:sz w:val="17"/>
              </w:rPr>
              <w:t>Chọn các thiết bị cần gỡ.</w:t>
            </w:r>
          </w:p>
        </w:tc>
      </w:tr>
      <w:tr w14:paraId="52C73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67982EAE">
            <w:pPr>
              <w:spacing w:after="20" w:line="240" w:lineRule="auto"/>
            </w:pPr>
            <w:r>
              <w:rPr>
                <w:b w:val="0"/>
                <w:sz w:val="17"/>
              </w:rPr>
              <w:t>Checkbox đầu bảng</w:t>
            </w:r>
          </w:p>
        </w:tc>
        <w:tc>
          <w:tcPr>
            <w:tcW w:w="3408" w:type="dxa"/>
            <w:shd w:val="clear" w:color="auto" w:fill="EAF2F8"/>
            <w:vAlign w:val="center"/>
          </w:tcPr>
          <w:p w14:paraId="7A49B342">
            <w:pPr>
              <w:spacing w:after="20" w:line="240" w:lineRule="auto"/>
            </w:pPr>
            <w:r>
              <w:rPr>
                <w:b w:val="0"/>
                <w:sz w:val="17"/>
              </w:rPr>
              <w:t>Checkbox</w:t>
            </w:r>
          </w:p>
        </w:tc>
        <w:tc>
          <w:tcPr>
            <w:tcW w:w="3408" w:type="dxa"/>
            <w:shd w:val="clear" w:color="auto" w:fill="EAF2F8"/>
            <w:vAlign w:val="center"/>
          </w:tcPr>
          <w:p w14:paraId="132C435C">
            <w:pPr>
              <w:spacing w:after="20" w:line="240" w:lineRule="auto"/>
            </w:pPr>
            <w:r>
              <w:rPr>
                <w:b w:val="0"/>
                <w:sz w:val="17"/>
              </w:rPr>
              <w:t>Chọn tất cả thiết bị trong phạm vi danh sách hiện tại.</w:t>
            </w:r>
          </w:p>
        </w:tc>
      </w:tr>
      <w:tr w14:paraId="756E3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6A44D6A">
            <w:pPr>
              <w:spacing w:after="20" w:line="240" w:lineRule="auto"/>
            </w:pPr>
            <w:r>
              <w:rPr>
                <w:b w:val="0"/>
                <w:sz w:val="17"/>
              </w:rPr>
              <w:t>`Gỡ X thiết bị đã chọn`</w:t>
            </w:r>
          </w:p>
        </w:tc>
        <w:tc>
          <w:tcPr>
            <w:tcW w:w="3408" w:type="dxa"/>
            <w:vAlign w:val="center"/>
          </w:tcPr>
          <w:p w14:paraId="07FEE9F4">
            <w:pPr>
              <w:spacing w:after="20" w:line="240" w:lineRule="auto"/>
            </w:pPr>
            <w:r>
              <w:rPr>
                <w:b w:val="0"/>
                <w:sz w:val="17"/>
              </w:rPr>
              <w:t>Button cảnh báo</w:t>
            </w:r>
          </w:p>
        </w:tc>
        <w:tc>
          <w:tcPr>
            <w:tcW w:w="3408" w:type="dxa"/>
            <w:vAlign w:val="center"/>
          </w:tcPr>
          <w:p w14:paraId="4A6B37B1">
            <w:pPr>
              <w:spacing w:after="20" w:line="240" w:lineRule="auto"/>
            </w:pPr>
            <w:r>
              <w:rPr>
                <w:b w:val="0"/>
                <w:sz w:val="17"/>
              </w:rPr>
              <w:t>Chỉ dùng sau khi đã rà soát số lượng và đối tượng được chọn.</w:t>
            </w:r>
          </w:p>
        </w:tc>
      </w:tr>
      <w:tr w14:paraId="26151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43B49BC1">
            <w:pPr>
              <w:spacing w:after="20" w:line="240" w:lineRule="auto"/>
            </w:pPr>
            <w:r>
              <w:rPr>
                <w:b w:val="0"/>
                <w:sz w:val="17"/>
              </w:rPr>
              <w:t>Form tháo dỡ hàng loạt</w:t>
            </w:r>
          </w:p>
        </w:tc>
        <w:tc>
          <w:tcPr>
            <w:tcW w:w="3408" w:type="dxa"/>
            <w:shd w:val="clear" w:color="auto" w:fill="EAF2F8"/>
            <w:vAlign w:val="center"/>
          </w:tcPr>
          <w:p w14:paraId="0624CEB1">
            <w:pPr>
              <w:spacing w:after="20" w:line="240" w:lineRule="auto"/>
            </w:pPr>
            <w:r>
              <w:rPr>
                <w:b w:val="0"/>
                <w:sz w:val="17"/>
              </w:rPr>
              <w:t>Popup form</w:t>
            </w:r>
          </w:p>
        </w:tc>
        <w:tc>
          <w:tcPr>
            <w:tcW w:w="3408" w:type="dxa"/>
            <w:shd w:val="clear" w:color="auto" w:fill="EAF2F8"/>
            <w:vAlign w:val="center"/>
          </w:tcPr>
          <w:p w14:paraId="55A1CBC3">
            <w:pPr>
              <w:spacing w:after="20" w:line="240" w:lineRule="auto"/>
            </w:pPr>
            <w:r>
              <w:rPr>
                <w:b w:val="0"/>
                <w:sz w:val="17"/>
              </w:rPr>
              <w:t>Khai báo kho nhận và ghi chú cho giao dịch gỡ.</w:t>
            </w:r>
          </w:p>
        </w:tc>
      </w:tr>
    </w:tbl>
    <w:p w14:paraId="3351EAA6">
      <w:pPr>
        <w:spacing w:after="60"/>
      </w:pPr>
    </w:p>
    <w:p w14:paraId="2FE43FB6">
      <w:pPr>
        <w:pStyle w:val="3"/>
      </w:pPr>
      <w:r>
        <w:rPr>
          <w:sz w:val="20"/>
        </w:rPr>
        <w:t>3.2. Quy trình gỡ hàng loạt</w:t>
      </w:r>
    </w:p>
    <w:p w14:paraId="6734C328">
      <w:pPr>
        <w:pStyle w:val="23"/>
        <w:bidi w:val="0"/>
        <w:ind w:left="360" w:leftChars="0" w:hanging="360" w:firstLineChars="0"/>
      </w:pPr>
      <w:r>
        <w:t>Chuyển sang Dạng bảng và lọc danh sách nếu cần.</w:t>
      </w:r>
    </w:p>
    <w:p w14:paraId="7090101A">
      <w:pPr>
        <w:pStyle w:val="23"/>
        <w:bidi w:val="0"/>
        <w:ind w:left="360" w:leftChars="0" w:hanging="360" w:firstLineChars="0"/>
      </w:pPr>
      <w:r>
        <w:t>Chọn checkbox của từng thiết bị hoặc checkbox đầu bảng.</w:t>
      </w:r>
    </w:p>
    <w:p w14:paraId="32237824">
      <w:pPr>
        <w:pStyle w:val="23"/>
        <w:bidi w:val="0"/>
        <w:ind w:left="360" w:leftChars="0" w:hanging="360" w:firstLineChars="0"/>
      </w:pPr>
      <w:r>
        <w:t>Kiểm tra nhãn Gỡ X thiết bị đã chọn để xác nhận đúng số lượng.</w:t>
      </w:r>
    </w:p>
    <w:p w14:paraId="31DD3407">
      <w:pPr>
        <w:pStyle w:val="23"/>
        <w:bidi w:val="0"/>
        <w:ind w:left="360" w:leftChars="0" w:hanging="360" w:firstLineChars="0"/>
      </w:pPr>
      <w:r>
        <w:t>Nhấn nút gỡ; trong popup, chọn Áp dụng kho chung nếu tất cả cùng trả về một kho.</w:t>
      </w:r>
    </w:p>
    <w:p w14:paraId="01A41D88">
      <w:pPr>
        <w:pStyle w:val="23"/>
        <w:bidi w:val="0"/>
        <w:ind w:left="360" w:leftChars="0" w:hanging="360" w:firstLineChars="0"/>
      </w:pPr>
      <w:r>
        <w:t>Chọn Kho tiếp nhận cho từng dòng còn lại, nhập ghi chú tháo dỡ.</w:t>
      </w:r>
    </w:p>
    <w:p w14:paraId="4B27906A">
      <w:pPr>
        <w:pStyle w:val="23"/>
        <w:bidi w:val="0"/>
        <w:ind w:left="360" w:leftChars="0" w:hanging="360" w:firstLineChars="0"/>
      </w:pPr>
      <w:r>
        <w:t>Nhấn Xác nhận tháo dỡ (X thiết bị).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69552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F4E78"/>
            <w:vAlign w:val="center"/>
          </w:tcPr>
          <w:p w14:paraId="0A85AE57">
            <w:pPr>
              <w:spacing w:after="20" w:line="240" w:lineRule="auto"/>
            </w:pPr>
            <w:r>
              <w:rPr>
                <w:b/>
                <w:color w:val="FFFFFF"/>
                <w:sz w:val="17"/>
              </w:rPr>
              <w:t>Trường trong popup</w:t>
            </w:r>
          </w:p>
        </w:tc>
        <w:tc>
          <w:tcPr>
            <w:tcW w:w="2556" w:type="dxa"/>
            <w:shd w:val="clear" w:color="auto" w:fill="1F4E78"/>
            <w:vAlign w:val="center"/>
          </w:tcPr>
          <w:p w14:paraId="33BFC510">
            <w:pPr>
              <w:spacing w:after="20" w:line="240" w:lineRule="auto"/>
            </w:pPr>
            <w:r>
              <w:rPr>
                <w:b/>
                <w:color w:val="FFFFFF"/>
                <w:sz w:val="17"/>
              </w:rPr>
              <w:t>Loại</w:t>
            </w:r>
          </w:p>
        </w:tc>
        <w:tc>
          <w:tcPr>
            <w:tcW w:w="2556" w:type="dxa"/>
            <w:shd w:val="clear" w:color="auto" w:fill="1F4E78"/>
            <w:vAlign w:val="center"/>
          </w:tcPr>
          <w:p w14:paraId="3FC23775">
            <w:pPr>
              <w:spacing w:after="20" w:line="240" w:lineRule="auto"/>
            </w:pPr>
            <w:r>
              <w:rPr>
                <w:b/>
                <w:color w:val="FFFFFF"/>
                <w:sz w:val="17"/>
              </w:rPr>
              <w:t>Bắt buộc</w:t>
            </w:r>
          </w:p>
        </w:tc>
        <w:tc>
          <w:tcPr>
            <w:tcW w:w="2556" w:type="dxa"/>
            <w:shd w:val="clear" w:color="auto" w:fill="1F4E78"/>
            <w:vAlign w:val="center"/>
          </w:tcPr>
          <w:p w14:paraId="4D2C9379">
            <w:pPr>
              <w:spacing w:after="20" w:line="240" w:lineRule="auto"/>
            </w:pPr>
            <w:r>
              <w:rPr>
                <w:b/>
                <w:color w:val="FFFFFF"/>
                <w:sz w:val="17"/>
              </w:rPr>
              <w:t>Mục đích</w:t>
            </w:r>
          </w:p>
        </w:tc>
      </w:tr>
      <w:tr w14:paraId="22FD3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4C869A0">
            <w:pPr>
              <w:spacing w:after="20" w:line="240" w:lineRule="auto"/>
            </w:pPr>
            <w:r>
              <w:rPr>
                <w:b w:val="0"/>
                <w:sz w:val="17"/>
              </w:rPr>
              <w:t>Áp dụng kho chung cho tất cả các dòng</w:t>
            </w:r>
          </w:p>
        </w:tc>
        <w:tc>
          <w:tcPr>
            <w:tcW w:w="2556" w:type="dxa"/>
            <w:vAlign w:val="center"/>
          </w:tcPr>
          <w:p w14:paraId="7E594B35">
            <w:pPr>
              <w:spacing w:after="20" w:line="240" w:lineRule="auto"/>
            </w:pPr>
            <w:r>
              <w:rPr>
                <w:b w:val="0"/>
                <w:sz w:val="17"/>
              </w:rPr>
              <w:t>Hộp chọn</w:t>
            </w:r>
          </w:p>
        </w:tc>
        <w:tc>
          <w:tcPr>
            <w:tcW w:w="2556" w:type="dxa"/>
            <w:vAlign w:val="center"/>
          </w:tcPr>
          <w:p w14:paraId="2C8841A3">
            <w:pPr>
              <w:spacing w:after="20" w:line="240" w:lineRule="auto"/>
            </w:pPr>
            <w:r>
              <w:rPr>
                <w:b w:val="0"/>
                <w:sz w:val="17"/>
              </w:rPr>
              <w:t>Không</w:t>
            </w:r>
          </w:p>
        </w:tc>
        <w:tc>
          <w:tcPr>
            <w:tcW w:w="2556" w:type="dxa"/>
            <w:vAlign w:val="center"/>
          </w:tcPr>
          <w:p w14:paraId="45ACE9C5">
            <w:pPr>
              <w:spacing w:after="20" w:line="240" w:lineRule="auto"/>
            </w:pPr>
            <w:r>
              <w:rPr>
                <w:b w:val="0"/>
                <w:sz w:val="17"/>
              </w:rPr>
              <w:t>Dùng một kho tiếp nhận cho nhiều thiết bị.</w:t>
            </w:r>
          </w:p>
        </w:tc>
      </w:tr>
      <w:tr w14:paraId="47DBD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676BB025">
            <w:pPr>
              <w:spacing w:after="20" w:line="240" w:lineRule="auto"/>
            </w:pPr>
            <w:r>
              <w:rPr>
                <w:b w:val="0"/>
                <w:sz w:val="17"/>
              </w:rPr>
              <w:t>Kho tiếp nhận</w:t>
            </w:r>
          </w:p>
        </w:tc>
        <w:tc>
          <w:tcPr>
            <w:tcW w:w="2556" w:type="dxa"/>
            <w:shd w:val="clear" w:color="auto" w:fill="EAF2F8"/>
            <w:vAlign w:val="center"/>
          </w:tcPr>
          <w:p w14:paraId="2603DEF1">
            <w:pPr>
              <w:spacing w:after="20" w:line="240" w:lineRule="auto"/>
            </w:pPr>
            <w:r>
              <w:rPr>
                <w:b w:val="0"/>
                <w:sz w:val="17"/>
              </w:rPr>
              <w:t>Hộp chọn có tìm kiếm</w:t>
            </w:r>
          </w:p>
        </w:tc>
        <w:tc>
          <w:tcPr>
            <w:tcW w:w="2556" w:type="dxa"/>
            <w:shd w:val="clear" w:color="auto" w:fill="EAF2F8"/>
            <w:vAlign w:val="center"/>
          </w:tcPr>
          <w:p w14:paraId="6952D6EA">
            <w:pPr>
              <w:spacing w:after="20" w:line="240" w:lineRule="auto"/>
            </w:pPr>
            <w:r>
              <w:rPr>
                <w:b w:val="0"/>
                <w:sz w:val="17"/>
              </w:rPr>
              <w:t>Có</w:t>
            </w:r>
          </w:p>
        </w:tc>
        <w:tc>
          <w:tcPr>
            <w:tcW w:w="2556" w:type="dxa"/>
            <w:shd w:val="clear" w:color="auto" w:fill="EAF2F8"/>
            <w:vAlign w:val="center"/>
          </w:tcPr>
          <w:p w14:paraId="54CEBD75">
            <w:pPr>
              <w:spacing w:after="20" w:line="240" w:lineRule="auto"/>
            </w:pPr>
            <w:r>
              <w:rPr>
                <w:b w:val="0"/>
                <w:sz w:val="17"/>
              </w:rPr>
              <w:t>Kho nhận thiết bị/vật tư sau khi gỡ.</w:t>
            </w:r>
          </w:p>
        </w:tc>
      </w:tr>
      <w:tr w14:paraId="4C3A7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E9F9F21">
            <w:pPr>
              <w:spacing w:after="20" w:line="240" w:lineRule="auto"/>
            </w:pPr>
            <w:r>
              <w:rPr>
                <w:b w:val="0"/>
                <w:sz w:val="17"/>
              </w:rPr>
              <w:t>Ghi chú tháo dỡ</w:t>
            </w:r>
          </w:p>
        </w:tc>
        <w:tc>
          <w:tcPr>
            <w:tcW w:w="2556" w:type="dxa"/>
            <w:vAlign w:val="center"/>
          </w:tcPr>
          <w:p w14:paraId="2E78F9F6">
            <w:pPr>
              <w:spacing w:after="20" w:line="240" w:lineRule="auto"/>
            </w:pPr>
            <w:r>
              <w:rPr>
                <w:b w:val="0"/>
                <w:sz w:val="17"/>
              </w:rPr>
              <w:t>Textarea</w:t>
            </w:r>
          </w:p>
        </w:tc>
        <w:tc>
          <w:tcPr>
            <w:tcW w:w="2556" w:type="dxa"/>
            <w:vAlign w:val="center"/>
          </w:tcPr>
          <w:p w14:paraId="0D37172F">
            <w:pPr>
              <w:spacing w:after="20" w:line="240" w:lineRule="auto"/>
            </w:pPr>
            <w:r>
              <w:rPr>
                <w:b w:val="0"/>
                <w:sz w:val="17"/>
              </w:rPr>
              <w:t>Không</w:t>
            </w:r>
          </w:p>
        </w:tc>
        <w:tc>
          <w:tcPr>
            <w:tcW w:w="2556" w:type="dxa"/>
            <w:vAlign w:val="center"/>
          </w:tcPr>
          <w:p w14:paraId="17459623">
            <w:pPr>
              <w:spacing w:after="20" w:line="240" w:lineRule="auto"/>
            </w:pPr>
            <w:r>
              <w:rPr>
                <w:b w:val="0"/>
                <w:sz w:val="17"/>
              </w:rPr>
              <w:t>Ghi lý do, tình trạng hoặc số chứng từ.</w:t>
            </w:r>
          </w:p>
        </w:tc>
      </w:tr>
      <w:tr w14:paraId="5C73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2F4268F3">
            <w:pPr>
              <w:spacing w:after="20" w:line="240" w:lineRule="auto"/>
            </w:pPr>
            <w:r>
              <w:rPr>
                <w:b w:val="0"/>
                <w:sz w:val="17"/>
              </w:rPr>
              <w:t>`Xác nhận tháo dỡ`</w:t>
            </w:r>
          </w:p>
        </w:tc>
        <w:tc>
          <w:tcPr>
            <w:tcW w:w="2556" w:type="dxa"/>
            <w:shd w:val="clear" w:color="auto" w:fill="EAF2F8"/>
            <w:vAlign w:val="center"/>
          </w:tcPr>
          <w:p w14:paraId="460C9141">
            <w:pPr>
              <w:spacing w:after="20" w:line="240" w:lineRule="auto"/>
            </w:pPr>
            <w:r>
              <w:rPr>
                <w:b w:val="0"/>
                <w:sz w:val="17"/>
              </w:rPr>
              <w:t>Button</w:t>
            </w:r>
          </w:p>
        </w:tc>
        <w:tc>
          <w:tcPr>
            <w:tcW w:w="2556" w:type="dxa"/>
            <w:shd w:val="clear" w:color="auto" w:fill="EAF2F8"/>
            <w:vAlign w:val="center"/>
          </w:tcPr>
          <w:p w14:paraId="2F669C38">
            <w:pPr>
              <w:spacing w:after="20" w:line="240" w:lineRule="auto"/>
            </w:pPr>
            <w:r>
              <w:rPr>
                <w:b w:val="0"/>
                <w:sz w:val="17"/>
              </w:rPr>
              <w:t>—</w:t>
            </w:r>
          </w:p>
        </w:tc>
        <w:tc>
          <w:tcPr>
            <w:tcW w:w="2556" w:type="dxa"/>
            <w:shd w:val="clear" w:color="auto" w:fill="EAF2F8"/>
            <w:vAlign w:val="center"/>
          </w:tcPr>
          <w:p w14:paraId="29820233">
            <w:pPr>
              <w:spacing w:after="20" w:line="240" w:lineRule="auto"/>
            </w:pPr>
            <w:r>
              <w:rPr>
                <w:b w:val="0"/>
                <w:sz w:val="17"/>
              </w:rPr>
              <w:t>Ghi nhận thao tác và cập nhật trạng thái/tồn liên quan.</w:t>
            </w:r>
          </w:p>
        </w:tc>
      </w:tr>
    </w:tbl>
    <w:p w14:paraId="5B6CC999">
      <w:pPr>
        <w:spacing w:after="60"/>
      </w:pPr>
    </w:p>
    <w:p w14:paraId="7D7BA8EA">
      <w:pPr>
        <w:pStyle w:val="2"/>
      </w:pPr>
      <w:r>
        <w:rPr>
          <w:sz w:val="20"/>
        </w:rPr>
        <w:t>4. Lắp vật tư và tháo dỡ đơn lẻ</w:t>
      </w:r>
    </w:p>
    <w:p w14:paraId="0684DF35">
      <w:pPr>
        <w:jc w:val="center"/>
      </w:pPr>
      <w:r>
        <w:drawing>
          <wp:inline distT="0" distB="0" distL="114300" distR="114300">
            <wp:extent cx="6035040" cy="3395345"/>
            <wp:effectExtent l="0" t="0" r="3810"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6035040" cy="3395716"/>
                    </a:xfrm>
                    <a:prstGeom prst="rect">
                      <a:avLst/>
                    </a:prstGeom>
                  </pic:spPr>
                </pic:pic>
              </a:graphicData>
            </a:graphic>
          </wp:inline>
        </w:drawing>
      </w:r>
    </w:p>
    <w:p w14:paraId="4EEB1684">
      <w:pPr>
        <w:jc w:val="center"/>
      </w:pPr>
      <w:r>
        <w:rPr>
          <w:i/>
          <w:sz w:val="18"/>
        </w:rPr>
        <w:t>Lắp vật tư vào thiết bị</w:t>
      </w:r>
    </w:p>
    <w:p w14:paraId="150A9B54">
      <w:pPr>
        <w:pStyle w:val="3"/>
      </w:pPr>
      <w:r>
        <w:rPr>
          <w:sz w:val="20"/>
        </w:rPr>
        <w:t>4.1. Lắp vật tư vào thiết bị</w:t>
      </w:r>
    </w:p>
    <w:p w14:paraId="3F8F981A">
      <w:pPr>
        <w:pStyle w:val="23"/>
        <w:bidi w:val="0"/>
        <w:ind w:left="360" w:leftChars="0" w:hanging="360" w:firstLineChars="0"/>
      </w:pPr>
      <w:r>
        <w:t>Tại cây thiết bị, chọn đúng node đích và dùng thao tác lắp (+).</w:t>
      </w:r>
    </w:p>
    <w:p w14:paraId="1D91F3A2">
      <w:pPr>
        <w:pStyle w:val="23"/>
        <w:bidi w:val="0"/>
        <w:ind w:left="360" w:leftChars="0" w:hanging="360" w:firstLineChars="0"/>
      </w:pPr>
      <w:r>
        <w:t>Trong popup Lắp vật tư vào thiết bị, tìm và chọn Vật tư cần lắp.</w:t>
      </w:r>
    </w:p>
    <w:p w14:paraId="210EB34F">
      <w:pPr>
        <w:pStyle w:val="23"/>
        <w:bidi w:val="0"/>
        <w:ind w:left="360" w:leftChars="0" w:hanging="360" w:firstLineChars="0"/>
      </w:pPr>
      <w:r>
        <w:t>Chọn Xuất từ kho; kiểm tra số lượng khả dụng hệ thống hiển thị.</w:t>
      </w:r>
    </w:p>
    <w:p w14:paraId="25375F37">
      <w:pPr>
        <w:pStyle w:val="23"/>
        <w:bidi w:val="0"/>
        <w:ind w:left="360" w:leftChars="0" w:hanging="360" w:firstLineChars="0"/>
      </w:pPr>
      <w:r>
        <w:t>Nhập Số lượng, ghi chú lắp đặt nếu cần.</w:t>
      </w:r>
    </w:p>
    <w:p w14:paraId="054760ED">
      <w:pPr>
        <w:pStyle w:val="23"/>
        <w:bidi w:val="0"/>
        <w:ind w:left="360" w:leftChars="0" w:hanging="360" w:firstLineChars="0"/>
      </w:pPr>
      <w:r>
        <w:t>Nhấn Xác nhận xuất kho &amp; lắp.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3BC36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F4E78"/>
            <w:vAlign w:val="center"/>
          </w:tcPr>
          <w:p w14:paraId="63904523">
            <w:pPr>
              <w:spacing w:after="20" w:line="240" w:lineRule="auto"/>
            </w:pPr>
            <w:r>
              <w:rPr>
                <w:b/>
                <w:color w:val="FFFFFF"/>
                <w:sz w:val="17"/>
              </w:rPr>
              <w:t>Trường / nút</w:t>
            </w:r>
          </w:p>
        </w:tc>
        <w:tc>
          <w:tcPr>
            <w:tcW w:w="2556" w:type="dxa"/>
            <w:shd w:val="clear" w:color="auto" w:fill="1F4E78"/>
            <w:vAlign w:val="center"/>
          </w:tcPr>
          <w:p w14:paraId="54F10A7F">
            <w:pPr>
              <w:spacing w:after="20" w:line="240" w:lineRule="auto"/>
            </w:pPr>
            <w:r>
              <w:rPr>
                <w:b/>
                <w:color w:val="FFFFFF"/>
                <w:sz w:val="17"/>
              </w:rPr>
              <w:t>Loại UI</w:t>
            </w:r>
          </w:p>
        </w:tc>
        <w:tc>
          <w:tcPr>
            <w:tcW w:w="2556" w:type="dxa"/>
            <w:shd w:val="clear" w:color="auto" w:fill="1F4E78"/>
            <w:vAlign w:val="center"/>
          </w:tcPr>
          <w:p w14:paraId="3A1030AB">
            <w:pPr>
              <w:spacing w:after="20" w:line="240" w:lineRule="auto"/>
            </w:pPr>
            <w:r>
              <w:rPr>
                <w:b/>
                <w:color w:val="FFFFFF"/>
                <w:sz w:val="17"/>
              </w:rPr>
              <w:t>Bắt buộc</w:t>
            </w:r>
          </w:p>
        </w:tc>
        <w:tc>
          <w:tcPr>
            <w:tcW w:w="2556" w:type="dxa"/>
            <w:shd w:val="clear" w:color="auto" w:fill="1F4E78"/>
            <w:vAlign w:val="center"/>
          </w:tcPr>
          <w:p w14:paraId="1FEFE101">
            <w:pPr>
              <w:spacing w:after="20" w:line="240" w:lineRule="auto"/>
            </w:pPr>
            <w:r>
              <w:rPr>
                <w:b/>
                <w:color w:val="FFFFFF"/>
                <w:sz w:val="17"/>
              </w:rPr>
              <w:t>Hướng dẫn</w:t>
            </w:r>
          </w:p>
        </w:tc>
      </w:tr>
      <w:tr w14:paraId="50429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F859BE0">
            <w:pPr>
              <w:spacing w:after="20" w:line="240" w:lineRule="auto"/>
            </w:pPr>
            <w:r>
              <w:rPr>
                <w:b w:val="0"/>
                <w:sz w:val="17"/>
              </w:rPr>
              <w:t>Vật tư cần lắp</w:t>
            </w:r>
          </w:p>
        </w:tc>
        <w:tc>
          <w:tcPr>
            <w:tcW w:w="2556" w:type="dxa"/>
            <w:vAlign w:val="center"/>
          </w:tcPr>
          <w:p w14:paraId="53924869">
            <w:pPr>
              <w:spacing w:after="20" w:line="240" w:lineRule="auto"/>
            </w:pPr>
            <w:r>
              <w:rPr>
                <w:b w:val="0"/>
                <w:sz w:val="17"/>
              </w:rPr>
              <w:t>Hộp chọn có tìm kiếm</w:t>
            </w:r>
          </w:p>
        </w:tc>
        <w:tc>
          <w:tcPr>
            <w:tcW w:w="2556" w:type="dxa"/>
            <w:vAlign w:val="center"/>
          </w:tcPr>
          <w:p w14:paraId="1EE61361">
            <w:pPr>
              <w:spacing w:after="20" w:line="240" w:lineRule="auto"/>
            </w:pPr>
            <w:r>
              <w:rPr>
                <w:b w:val="0"/>
                <w:sz w:val="17"/>
              </w:rPr>
              <w:t>Có</w:t>
            </w:r>
          </w:p>
        </w:tc>
        <w:tc>
          <w:tcPr>
            <w:tcW w:w="2556" w:type="dxa"/>
            <w:vAlign w:val="center"/>
          </w:tcPr>
          <w:p w14:paraId="4C25D7B5">
            <w:pPr>
              <w:spacing w:after="20" w:line="240" w:lineRule="auto"/>
            </w:pPr>
            <w:r>
              <w:rPr>
                <w:b w:val="0"/>
                <w:sz w:val="17"/>
              </w:rPr>
              <w:t>Tìm theo mã SKU hoặc tên vật tư.</w:t>
            </w:r>
          </w:p>
        </w:tc>
      </w:tr>
      <w:tr w14:paraId="2DF1E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7B764F83">
            <w:pPr>
              <w:spacing w:after="20" w:line="240" w:lineRule="auto"/>
            </w:pPr>
            <w:r>
              <w:rPr>
                <w:b w:val="0"/>
                <w:sz w:val="17"/>
              </w:rPr>
              <w:t>Xuất từ kho</w:t>
            </w:r>
          </w:p>
        </w:tc>
        <w:tc>
          <w:tcPr>
            <w:tcW w:w="2556" w:type="dxa"/>
            <w:shd w:val="clear" w:color="auto" w:fill="EAF2F8"/>
            <w:vAlign w:val="center"/>
          </w:tcPr>
          <w:p w14:paraId="5EAA1003">
            <w:pPr>
              <w:spacing w:after="20" w:line="240" w:lineRule="auto"/>
            </w:pPr>
            <w:r>
              <w:rPr>
                <w:b w:val="0"/>
                <w:sz w:val="17"/>
              </w:rPr>
              <w:t>Hộp chọn có tìm kiếm</w:t>
            </w:r>
          </w:p>
        </w:tc>
        <w:tc>
          <w:tcPr>
            <w:tcW w:w="2556" w:type="dxa"/>
            <w:shd w:val="clear" w:color="auto" w:fill="EAF2F8"/>
            <w:vAlign w:val="center"/>
          </w:tcPr>
          <w:p w14:paraId="39D1F8C3">
            <w:pPr>
              <w:spacing w:after="20" w:line="240" w:lineRule="auto"/>
            </w:pPr>
            <w:r>
              <w:rPr>
                <w:b w:val="0"/>
                <w:sz w:val="17"/>
              </w:rPr>
              <w:t>Có</w:t>
            </w:r>
          </w:p>
        </w:tc>
        <w:tc>
          <w:tcPr>
            <w:tcW w:w="2556" w:type="dxa"/>
            <w:shd w:val="clear" w:color="auto" w:fill="EAF2F8"/>
            <w:vAlign w:val="center"/>
          </w:tcPr>
          <w:p w14:paraId="5F972574">
            <w:pPr>
              <w:spacing w:after="20" w:line="240" w:lineRule="auto"/>
            </w:pPr>
            <w:r>
              <w:rPr>
                <w:b w:val="0"/>
                <w:sz w:val="17"/>
              </w:rPr>
              <w:t>Chọn kho có đủ số lượng khả dụng.</w:t>
            </w:r>
          </w:p>
        </w:tc>
      </w:tr>
      <w:tr w14:paraId="13501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7D45FAE">
            <w:pPr>
              <w:spacing w:after="20" w:line="240" w:lineRule="auto"/>
            </w:pPr>
            <w:r>
              <w:rPr>
                <w:b w:val="0"/>
                <w:sz w:val="17"/>
              </w:rPr>
              <w:t>Số lượng</w:t>
            </w:r>
          </w:p>
        </w:tc>
        <w:tc>
          <w:tcPr>
            <w:tcW w:w="2556" w:type="dxa"/>
            <w:vAlign w:val="center"/>
          </w:tcPr>
          <w:p w14:paraId="52D2462A">
            <w:pPr>
              <w:spacing w:after="20" w:line="240" w:lineRule="auto"/>
            </w:pPr>
            <w:r>
              <w:rPr>
                <w:b w:val="0"/>
                <w:sz w:val="17"/>
              </w:rPr>
              <w:t>Number input</w:t>
            </w:r>
          </w:p>
        </w:tc>
        <w:tc>
          <w:tcPr>
            <w:tcW w:w="2556" w:type="dxa"/>
            <w:vAlign w:val="center"/>
          </w:tcPr>
          <w:p w14:paraId="5A9CDA1E">
            <w:pPr>
              <w:spacing w:after="20" w:line="240" w:lineRule="auto"/>
            </w:pPr>
            <w:r>
              <w:rPr>
                <w:b w:val="0"/>
                <w:sz w:val="17"/>
              </w:rPr>
              <w:t>Có</w:t>
            </w:r>
          </w:p>
        </w:tc>
        <w:tc>
          <w:tcPr>
            <w:tcW w:w="2556" w:type="dxa"/>
            <w:vAlign w:val="center"/>
          </w:tcPr>
          <w:p w14:paraId="3740C429">
            <w:pPr>
              <w:spacing w:after="20" w:line="240" w:lineRule="auto"/>
            </w:pPr>
            <w:r>
              <w:rPr>
                <w:b w:val="0"/>
                <w:sz w:val="17"/>
              </w:rPr>
              <w:t>Không vượt quá số lượng khả dụng.</w:t>
            </w:r>
          </w:p>
        </w:tc>
      </w:tr>
      <w:tr w14:paraId="6E4E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703D7B55">
            <w:pPr>
              <w:spacing w:after="20" w:line="240" w:lineRule="auto"/>
            </w:pPr>
            <w:r>
              <w:rPr>
                <w:b w:val="0"/>
                <w:sz w:val="17"/>
              </w:rPr>
              <w:t>Ghi chú lắp đặt</w:t>
            </w:r>
          </w:p>
        </w:tc>
        <w:tc>
          <w:tcPr>
            <w:tcW w:w="2556" w:type="dxa"/>
            <w:shd w:val="clear" w:color="auto" w:fill="EAF2F8"/>
            <w:vAlign w:val="center"/>
          </w:tcPr>
          <w:p w14:paraId="0FD4C280">
            <w:pPr>
              <w:spacing w:after="20" w:line="240" w:lineRule="auto"/>
            </w:pPr>
            <w:r>
              <w:rPr>
                <w:b w:val="0"/>
                <w:sz w:val="17"/>
              </w:rPr>
              <w:t>Textarea</w:t>
            </w:r>
          </w:p>
        </w:tc>
        <w:tc>
          <w:tcPr>
            <w:tcW w:w="2556" w:type="dxa"/>
            <w:shd w:val="clear" w:color="auto" w:fill="EAF2F8"/>
            <w:vAlign w:val="center"/>
          </w:tcPr>
          <w:p w14:paraId="181CA6CB">
            <w:pPr>
              <w:spacing w:after="20" w:line="240" w:lineRule="auto"/>
            </w:pPr>
            <w:r>
              <w:rPr>
                <w:b w:val="0"/>
                <w:sz w:val="17"/>
              </w:rPr>
              <w:t>Không</w:t>
            </w:r>
          </w:p>
        </w:tc>
        <w:tc>
          <w:tcPr>
            <w:tcW w:w="2556" w:type="dxa"/>
            <w:shd w:val="clear" w:color="auto" w:fill="EAF2F8"/>
            <w:vAlign w:val="center"/>
          </w:tcPr>
          <w:p w14:paraId="1C41FB2A">
            <w:pPr>
              <w:spacing w:after="20" w:line="240" w:lineRule="auto"/>
            </w:pPr>
            <w:r>
              <w:rPr>
                <w:b w:val="0"/>
                <w:sz w:val="17"/>
              </w:rPr>
              <w:t>Ghi vị trí, tình trạng hoặc yêu cầu kỹ thuật.</w:t>
            </w:r>
          </w:p>
        </w:tc>
      </w:tr>
      <w:tr w14:paraId="51CF2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B37218A">
            <w:pPr>
              <w:spacing w:after="20" w:line="240" w:lineRule="auto"/>
            </w:pPr>
            <w:r>
              <w:rPr>
                <w:b w:val="0"/>
                <w:sz w:val="17"/>
              </w:rPr>
              <w:t>`Xác nhận xuất kho &amp; lắp`</w:t>
            </w:r>
          </w:p>
        </w:tc>
        <w:tc>
          <w:tcPr>
            <w:tcW w:w="2556" w:type="dxa"/>
            <w:vAlign w:val="center"/>
          </w:tcPr>
          <w:p w14:paraId="359417BC">
            <w:pPr>
              <w:spacing w:after="20" w:line="240" w:lineRule="auto"/>
            </w:pPr>
            <w:r>
              <w:rPr>
                <w:b w:val="0"/>
                <w:sz w:val="17"/>
              </w:rPr>
              <w:t>Button</w:t>
            </w:r>
          </w:p>
        </w:tc>
        <w:tc>
          <w:tcPr>
            <w:tcW w:w="2556" w:type="dxa"/>
            <w:vAlign w:val="center"/>
          </w:tcPr>
          <w:p w14:paraId="3871C824">
            <w:pPr>
              <w:spacing w:after="20" w:line="240" w:lineRule="auto"/>
            </w:pPr>
            <w:r>
              <w:rPr>
                <w:b w:val="0"/>
                <w:sz w:val="17"/>
              </w:rPr>
              <w:t>—</w:t>
            </w:r>
          </w:p>
        </w:tc>
        <w:tc>
          <w:tcPr>
            <w:tcW w:w="2556" w:type="dxa"/>
            <w:vAlign w:val="center"/>
          </w:tcPr>
          <w:p w14:paraId="3963C532">
            <w:pPr>
              <w:spacing w:after="20" w:line="240" w:lineRule="auto"/>
            </w:pPr>
            <w:r>
              <w:rPr>
                <w:b w:val="0"/>
                <w:sz w:val="17"/>
              </w:rPr>
              <w:t>Xuất vật tư khỏi kho và liên kết với thiết bị.</w:t>
            </w:r>
          </w:p>
        </w:tc>
      </w:tr>
    </w:tbl>
    <w:p w14:paraId="245FCBE1">
      <w:pPr>
        <w:spacing w:after="60"/>
      </w:pPr>
    </w:p>
    <w:p w14:paraId="628B6C91">
      <w:pPr>
        <w:pStyle w:val="3"/>
      </w:pPr>
      <w:r>
        <w:rPr>
          <w:sz w:val="20"/>
        </w:rPr>
        <w:t>4.2. Tháo dỡ đơn lẻ và liên kết Work Order</w:t>
      </w:r>
    </w:p>
    <w:p w14:paraId="0092B775">
      <w:pPr>
        <w:jc w:val="center"/>
      </w:pPr>
      <w:r>
        <w:drawing>
          <wp:inline distT="0" distB="0" distL="114300" distR="114300">
            <wp:extent cx="6035040" cy="3395345"/>
            <wp:effectExtent l="0" t="0" r="3810"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6035040" cy="3395716"/>
                    </a:xfrm>
                    <a:prstGeom prst="rect">
                      <a:avLst/>
                    </a:prstGeom>
                  </pic:spPr>
                </pic:pic>
              </a:graphicData>
            </a:graphic>
          </wp:inline>
        </w:drawing>
      </w:r>
    </w:p>
    <w:p w14:paraId="7927FF3C">
      <w:pPr>
        <w:jc w:val="center"/>
      </w:pPr>
      <w:r>
        <w:rPr>
          <w:i/>
          <w:sz w:val="18"/>
        </w:rPr>
        <w:t>Tháo dỡ và liên kết Work Order</w:t>
      </w:r>
    </w:p>
    <w:p w14:paraId="78198931">
      <w:pPr>
        <w:pStyle w:val="23"/>
        <w:bidi w:val="0"/>
        <w:ind w:left="360" w:leftChars="0" w:hanging="360" w:firstLineChars="0"/>
      </w:pPr>
      <w:r>
        <w:t>Chọn thiết bị/vật tư cần tháo và dùng thao tác tháo (-).</w:t>
      </w:r>
    </w:p>
    <w:p w14:paraId="4B2DFAD0">
      <w:pPr>
        <w:pStyle w:val="23"/>
        <w:bidi w:val="0"/>
        <w:ind w:left="360" w:leftChars="0" w:hanging="360" w:firstLineChars="0"/>
      </w:pPr>
      <w:r>
        <w:t>Chọn Kho tiếp nhận.</w:t>
      </w:r>
    </w:p>
    <w:p w14:paraId="53A6BC10">
      <w:pPr>
        <w:pStyle w:val="23"/>
        <w:bidi w:val="0"/>
        <w:ind w:left="360" w:leftChars="0" w:hanging="360" w:firstLineChars="0"/>
      </w:pPr>
      <w:r>
        <w:t>Nếu công việc tháo dỡ cần được theo dõi, chọn Quy trình liên kết mở Work Order; trường này không bắt buộc.</w:t>
      </w:r>
    </w:p>
    <w:p w14:paraId="4FBE0D97">
      <w:pPr>
        <w:pStyle w:val="23"/>
        <w:bidi w:val="0"/>
        <w:ind w:left="360" w:leftChars="0" w:hanging="360" w:firstLineChars="0"/>
      </w:pPr>
      <w:r>
        <w:t>Nhập ghi chú cần thiết, rồi nhấn Xác nhận nhập về kho.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794F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079EDB5F">
            <w:pPr>
              <w:spacing w:after="20" w:line="240" w:lineRule="auto"/>
            </w:pPr>
            <w:r>
              <w:rPr>
                <w:b/>
                <w:color w:val="FFFFFF"/>
                <w:sz w:val="17"/>
              </w:rPr>
              <w:t>Trường</w:t>
            </w:r>
          </w:p>
        </w:tc>
        <w:tc>
          <w:tcPr>
            <w:tcW w:w="3408" w:type="dxa"/>
            <w:shd w:val="clear" w:color="auto" w:fill="1F4E78"/>
            <w:vAlign w:val="center"/>
          </w:tcPr>
          <w:p w14:paraId="63C32D09">
            <w:pPr>
              <w:spacing w:after="20" w:line="240" w:lineRule="auto"/>
            </w:pPr>
            <w:r>
              <w:rPr>
                <w:b/>
                <w:color w:val="FFFFFF"/>
                <w:sz w:val="17"/>
              </w:rPr>
              <w:t>Loại UI</w:t>
            </w:r>
          </w:p>
        </w:tc>
        <w:tc>
          <w:tcPr>
            <w:tcW w:w="3408" w:type="dxa"/>
            <w:shd w:val="clear" w:color="auto" w:fill="1F4E78"/>
            <w:vAlign w:val="center"/>
          </w:tcPr>
          <w:p w14:paraId="7167A3B6">
            <w:pPr>
              <w:spacing w:after="20" w:line="240" w:lineRule="auto"/>
            </w:pPr>
            <w:r>
              <w:rPr>
                <w:b/>
                <w:color w:val="FFFFFF"/>
                <w:sz w:val="17"/>
              </w:rPr>
              <w:t>Ý nghĩa</w:t>
            </w:r>
          </w:p>
        </w:tc>
      </w:tr>
      <w:tr w14:paraId="5416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C1D2F60">
            <w:pPr>
              <w:spacing w:after="20" w:line="240" w:lineRule="auto"/>
            </w:pPr>
            <w:r>
              <w:rPr>
                <w:b w:val="0"/>
                <w:sz w:val="17"/>
              </w:rPr>
              <w:t>Kho tiếp nhận</w:t>
            </w:r>
          </w:p>
        </w:tc>
        <w:tc>
          <w:tcPr>
            <w:tcW w:w="3408" w:type="dxa"/>
            <w:vAlign w:val="center"/>
          </w:tcPr>
          <w:p w14:paraId="186EA608">
            <w:pPr>
              <w:spacing w:after="20" w:line="240" w:lineRule="auto"/>
            </w:pPr>
            <w:r>
              <w:rPr>
                <w:b w:val="0"/>
                <w:sz w:val="17"/>
              </w:rPr>
              <w:t>Hộp chọn có tìm kiếm</w:t>
            </w:r>
          </w:p>
        </w:tc>
        <w:tc>
          <w:tcPr>
            <w:tcW w:w="3408" w:type="dxa"/>
            <w:vAlign w:val="center"/>
          </w:tcPr>
          <w:p w14:paraId="359E9C5F">
            <w:pPr>
              <w:spacing w:after="20" w:line="240" w:lineRule="auto"/>
            </w:pPr>
            <w:r>
              <w:rPr>
                <w:b w:val="0"/>
                <w:sz w:val="17"/>
              </w:rPr>
              <w:t>Kho nhận lại vật tư/thiết bị đã tháo.</w:t>
            </w:r>
          </w:p>
        </w:tc>
      </w:tr>
      <w:tr w14:paraId="12F33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0A3187FD">
            <w:pPr>
              <w:spacing w:after="20" w:line="240" w:lineRule="auto"/>
            </w:pPr>
            <w:r>
              <w:rPr>
                <w:b w:val="0"/>
                <w:sz w:val="17"/>
              </w:rPr>
              <w:t>Quy trình liên kết mở Work Order</w:t>
            </w:r>
          </w:p>
        </w:tc>
        <w:tc>
          <w:tcPr>
            <w:tcW w:w="3408" w:type="dxa"/>
            <w:shd w:val="clear" w:color="auto" w:fill="EAF2F8"/>
            <w:vAlign w:val="center"/>
          </w:tcPr>
          <w:p w14:paraId="1A5F6D70">
            <w:pPr>
              <w:spacing w:after="20" w:line="240" w:lineRule="auto"/>
            </w:pPr>
            <w:r>
              <w:rPr>
                <w:b w:val="0"/>
                <w:sz w:val="17"/>
              </w:rPr>
              <w:t>Hộp chọn có tìm kiếm</w:t>
            </w:r>
          </w:p>
        </w:tc>
        <w:tc>
          <w:tcPr>
            <w:tcW w:w="3408" w:type="dxa"/>
            <w:shd w:val="clear" w:color="auto" w:fill="EAF2F8"/>
            <w:vAlign w:val="center"/>
          </w:tcPr>
          <w:p w14:paraId="14919B9E">
            <w:pPr>
              <w:spacing w:after="20" w:line="240" w:lineRule="auto"/>
            </w:pPr>
            <w:r>
              <w:rPr>
                <w:b w:val="0"/>
                <w:sz w:val="17"/>
              </w:rPr>
              <w:t>Tự khởi tạo Work Order bên module Quy trình khi có nhu cầu theo dõi công việc.</w:t>
            </w:r>
          </w:p>
        </w:tc>
      </w:tr>
      <w:tr w14:paraId="44C1C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7BFBD9D">
            <w:pPr>
              <w:spacing w:after="20" w:line="240" w:lineRule="auto"/>
            </w:pPr>
            <w:r>
              <w:rPr>
                <w:b w:val="0"/>
                <w:sz w:val="17"/>
              </w:rPr>
              <w:t>Ghi chú</w:t>
            </w:r>
          </w:p>
        </w:tc>
        <w:tc>
          <w:tcPr>
            <w:tcW w:w="3408" w:type="dxa"/>
            <w:vAlign w:val="center"/>
          </w:tcPr>
          <w:p w14:paraId="7EA6AAA3">
            <w:pPr>
              <w:spacing w:after="20" w:line="240" w:lineRule="auto"/>
            </w:pPr>
            <w:r>
              <w:rPr>
                <w:b w:val="0"/>
                <w:sz w:val="17"/>
              </w:rPr>
              <w:t>Textarea</w:t>
            </w:r>
          </w:p>
        </w:tc>
        <w:tc>
          <w:tcPr>
            <w:tcW w:w="3408" w:type="dxa"/>
            <w:vAlign w:val="center"/>
          </w:tcPr>
          <w:p w14:paraId="170FF4A6">
            <w:pPr>
              <w:spacing w:after="20" w:line="240" w:lineRule="auto"/>
            </w:pPr>
            <w:r>
              <w:rPr>
                <w:b w:val="0"/>
                <w:sz w:val="17"/>
              </w:rPr>
              <w:t>Lý do tháo dỡ, tình trạng, thông tin hiện trường.</w:t>
            </w:r>
          </w:p>
        </w:tc>
      </w:tr>
      <w:tr w14:paraId="54F88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35CFBBFD">
            <w:pPr>
              <w:spacing w:after="20" w:line="240" w:lineRule="auto"/>
            </w:pPr>
            <w:r>
              <w:rPr>
                <w:b w:val="0"/>
                <w:sz w:val="17"/>
              </w:rPr>
              <w:t>`Xác nhận nhập về kho`</w:t>
            </w:r>
          </w:p>
        </w:tc>
        <w:tc>
          <w:tcPr>
            <w:tcW w:w="3408" w:type="dxa"/>
            <w:shd w:val="clear" w:color="auto" w:fill="EAF2F8"/>
            <w:vAlign w:val="center"/>
          </w:tcPr>
          <w:p w14:paraId="30A1E4CD">
            <w:pPr>
              <w:spacing w:after="20" w:line="240" w:lineRule="auto"/>
            </w:pPr>
            <w:r>
              <w:rPr>
                <w:b w:val="0"/>
                <w:sz w:val="17"/>
              </w:rPr>
              <w:t>Button</w:t>
            </w:r>
          </w:p>
        </w:tc>
        <w:tc>
          <w:tcPr>
            <w:tcW w:w="3408" w:type="dxa"/>
            <w:shd w:val="clear" w:color="auto" w:fill="EAF2F8"/>
            <w:vAlign w:val="center"/>
          </w:tcPr>
          <w:p w14:paraId="0AF9017C">
            <w:pPr>
              <w:spacing w:after="20" w:line="240" w:lineRule="auto"/>
            </w:pPr>
            <w:r>
              <w:rPr>
                <w:b w:val="0"/>
                <w:sz w:val="17"/>
              </w:rPr>
              <w:t>Hoàn tất nghiệp vụ tháo và nhập kho.</w:t>
            </w:r>
          </w:p>
        </w:tc>
      </w:tr>
    </w:tbl>
    <w:p w14:paraId="5E151A59">
      <w:pPr>
        <w:spacing w:after="60"/>
      </w:pPr>
    </w:p>
    <w:p w14:paraId="357B5301">
      <w:pPr>
        <w:pStyle w:val="3"/>
      </w:pPr>
      <w:r>
        <w:rPr>
          <w:sz w:val="20"/>
        </w:rPr>
        <w:t>4.3. Điều chuyển node trên cây</w:t>
      </w:r>
    </w:p>
    <w:p w14:paraId="41DEAA5B">
      <w:pPr>
        <w:jc w:val="center"/>
      </w:pPr>
      <w:r>
        <w:drawing>
          <wp:inline distT="0" distB="0" distL="114300" distR="114300">
            <wp:extent cx="6035040" cy="3395345"/>
            <wp:effectExtent l="0" t="0" r="3810"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6035040" cy="3395716"/>
                    </a:xfrm>
                    <a:prstGeom prst="rect">
                      <a:avLst/>
                    </a:prstGeom>
                  </pic:spPr>
                </pic:pic>
              </a:graphicData>
            </a:graphic>
          </wp:inline>
        </w:drawing>
      </w:r>
    </w:p>
    <w:p w14:paraId="19F6E26C">
      <w:pPr>
        <w:jc w:val="center"/>
      </w:pPr>
      <w:r>
        <w:rPr>
          <w:i/>
          <w:sz w:val="18"/>
        </w:rPr>
        <w:t>Kéo thả điều chuyển node</w:t>
      </w:r>
    </w:p>
    <w:p w14:paraId="54C5419A">
      <w:pPr>
        <w:spacing w:after="80"/>
      </w:pPr>
      <w:r>
        <w:rPr>
          <w:sz w:val="20"/>
        </w:rPr>
        <w:t>Kéo node cần điều chuyển đến node cha mới theo cấu trúc thực tế. Trước khi thả, kiểm tra node đích có đúng vị trí/quản lý trực tiếp không. Sau khi hệ thống xác nhận, mở lại cây để bảo đảm quan hệ cha–con đã cập nhật đúng.</w:t>
      </w:r>
    </w:p>
    <w:p w14:paraId="3FD644FF">
      <w:pPr>
        <w:pStyle w:val="2"/>
      </w:pPr>
      <w:r>
        <w:rPr>
          <w:sz w:val="20"/>
        </w:rPr>
        <w:t>5. Hồ sơ chi tiết thiết bị</w:t>
      </w:r>
    </w:p>
    <w:p w14:paraId="3F448AB5">
      <w:pPr>
        <w:jc w:val="center"/>
      </w:pPr>
      <w:r>
        <w:drawing>
          <wp:inline distT="0" distB="0" distL="114300" distR="114300">
            <wp:extent cx="6035040" cy="3395345"/>
            <wp:effectExtent l="0" t="0" r="381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6035040" cy="3395716"/>
                    </a:xfrm>
                    <a:prstGeom prst="rect">
                      <a:avLst/>
                    </a:prstGeom>
                  </pic:spPr>
                </pic:pic>
              </a:graphicData>
            </a:graphic>
          </wp:inline>
        </w:drawing>
      </w:r>
    </w:p>
    <w:p w14:paraId="76DCFC19">
      <w:pPr>
        <w:jc w:val="center"/>
      </w:pPr>
      <w:r>
        <w:rPr>
          <w:i/>
          <w:sz w:val="18"/>
        </w:rPr>
        <w:t>Chi tiết thiết bị</w:t>
      </w:r>
    </w:p>
    <w:p w14:paraId="4A8A1A43">
      <w:pPr>
        <w:pStyle w:val="3"/>
      </w:pPr>
      <w:r>
        <w:rPr>
          <w:sz w:val="20"/>
        </w:rPr>
        <w:t>5.1. Thao tác cơ bản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152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08" w:type="dxa"/>
            <w:shd w:val="clear" w:color="auto" w:fill="1F4E78"/>
            <w:vAlign w:val="center"/>
          </w:tcPr>
          <w:p w14:paraId="7A8F2950">
            <w:pPr>
              <w:spacing w:after="20" w:line="240" w:lineRule="auto"/>
            </w:pPr>
            <w:r>
              <w:rPr>
                <w:b/>
                <w:color w:val="FFFFFF"/>
                <w:sz w:val="17"/>
              </w:rPr>
              <w:t>Thành phần</w:t>
            </w:r>
          </w:p>
        </w:tc>
        <w:tc>
          <w:tcPr>
            <w:tcW w:w="3408" w:type="dxa"/>
            <w:shd w:val="clear" w:color="auto" w:fill="1F4E78"/>
            <w:vAlign w:val="center"/>
          </w:tcPr>
          <w:p w14:paraId="1EA4FC86">
            <w:pPr>
              <w:spacing w:after="20" w:line="240" w:lineRule="auto"/>
            </w:pPr>
            <w:r>
              <w:rPr>
                <w:b/>
                <w:color w:val="FFFFFF"/>
                <w:sz w:val="17"/>
              </w:rPr>
              <w:t>Loại UI</w:t>
            </w:r>
          </w:p>
        </w:tc>
        <w:tc>
          <w:tcPr>
            <w:tcW w:w="3408" w:type="dxa"/>
            <w:shd w:val="clear" w:color="auto" w:fill="1F4E78"/>
            <w:vAlign w:val="center"/>
          </w:tcPr>
          <w:p w14:paraId="7FB39AD2">
            <w:pPr>
              <w:spacing w:after="20" w:line="240" w:lineRule="auto"/>
            </w:pPr>
            <w:r>
              <w:rPr>
                <w:b/>
                <w:color w:val="FFFFFF"/>
                <w:sz w:val="17"/>
              </w:rPr>
              <w:t>Hướng dẫn</w:t>
            </w:r>
          </w:p>
        </w:tc>
      </w:tr>
      <w:tr w14:paraId="2DB73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82956D8">
            <w:pPr>
              <w:spacing w:after="20" w:line="240" w:lineRule="auto"/>
            </w:pPr>
            <w:r>
              <w:rPr>
                <w:b w:val="0"/>
                <w:sz w:val="17"/>
              </w:rPr>
              <w:t>`Chỉnh sửa`</w:t>
            </w:r>
          </w:p>
        </w:tc>
        <w:tc>
          <w:tcPr>
            <w:tcW w:w="3408" w:type="dxa"/>
            <w:vAlign w:val="center"/>
          </w:tcPr>
          <w:p w14:paraId="4B8AFB1A">
            <w:pPr>
              <w:spacing w:after="20" w:line="240" w:lineRule="auto"/>
            </w:pPr>
            <w:r>
              <w:rPr>
                <w:b w:val="0"/>
                <w:sz w:val="17"/>
              </w:rPr>
              <w:t>Button</w:t>
            </w:r>
          </w:p>
        </w:tc>
        <w:tc>
          <w:tcPr>
            <w:tcW w:w="3408" w:type="dxa"/>
            <w:vAlign w:val="center"/>
          </w:tcPr>
          <w:p w14:paraId="2885DDDD">
            <w:pPr>
              <w:spacing w:after="20" w:line="240" w:lineRule="auto"/>
            </w:pPr>
            <w:r>
              <w:rPr>
                <w:b w:val="0"/>
                <w:sz w:val="17"/>
              </w:rPr>
              <w:t>Cập nhật tên, trạng thái, độ quan trọng và dữ liệu cơ bản.</w:t>
            </w:r>
          </w:p>
        </w:tc>
      </w:tr>
      <w:tr w14:paraId="3C971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5B9FABC3">
            <w:pPr>
              <w:spacing w:after="20" w:line="240" w:lineRule="auto"/>
            </w:pPr>
            <w:r>
              <w:rPr>
                <w:b w:val="0"/>
                <w:sz w:val="17"/>
              </w:rPr>
              <w:t>`+ Thêm thiết bị con`</w:t>
            </w:r>
          </w:p>
        </w:tc>
        <w:tc>
          <w:tcPr>
            <w:tcW w:w="3408" w:type="dxa"/>
            <w:shd w:val="clear" w:color="auto" w:fill="EAF2F8"/>
            <w:vAlign w:val="center"/>
          </w:tcPr>
          <w:p w14:paraId="1F1B1C63">
            <w:pPr>
              <w:spacing w:after="20" w:line="240" w:lineRule="auto"/>
            </w:pPr>
            <w:r>
              <w:rPr>
                <w:b w:val="0"/>
                <w:sz w:val="17"/>
              </w:rPr>
              <w:t>Button</w:t>
            </w:r>
          </w:p>
        </w:tc>
        <w:tc>
          <w:tcPr>
            <w:tcW w:w="3408" w:type="dxa"/>
            <w:shd w:val="clear" w:color="auto" w:fill="EAF2F8"/>
            <w:vAlign w:val="center"/>
          </w:tcPr>
          <w:p w14:paraId="6FB6B894">
            <w:pPr>
              <w:spacing w:after="20" w:line="240" w:lineRule="auto"/>
            </w:pPr>
            <w:r>
              <w:rPr>
                <w:b w:val="0"/>
                <w:sz w:val="17"/>
              </w:rPr>
              <w:t>Tạo tài sản phụ thuộc dưới thiết bị đang mở.</w:t>
            </w:r>
          </w:p>
        </w:tc>
      </w:tr>
      <w:tr w14:paraId="5A76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079C283">
            <w:pPr>
              <w:spacing w:after="20" w:line="240" w:lineRule="auto"/>
            </w:pPr>
            <w:r>
              <w:rPr>
                <w:b w:val="0"/>
                <w:sz w:val="17"/>
              </w:rPr>
              <w:t>`In mã QR`</w:t>
            </w:r>
          </w:p>
        </w:tc>
        <w:tc>
          <w:tcPr>
            <w:tcW w:w="3408" w:type="dxa"/>
            <w:vAlign w:val="center"/>
          </w:tcPr>
          <w:p w14:paraId="1AC021FC">
            <w:pPr>
              <w:spacing w:after="20" w:line="240" w:lineRule="auto"/>
            </w:pPr>
            <w:r>
              <w:rPr>
                <w:b w:val="0"/>
                <w:sz w:val="17"/>
              </w:rPr>
              <w:t>Button</w:t>
            </w:r>
          </w:p>
        </w:tc>
        <w:tc>
          <w:tcPr>
            <w:tcW w:w="3408" w:type="dxa"/>
            <w:vAlign w:val="center"/>
          </w:tcPr>
          <w:p w14:paraId="299A782D">
            <w:pPr>
              <w:spacing w:after="20" w:line="240" w:lineRule="auto"/>
            </w:pPr>
            <w:r>
              <w:rPr>
                <w:b w:val="0"/>
                <w:sz w:val="17"/>
              </w:rPr>
              <w:t>Mở xem trước tem nhãn; chọn in khi đúng thiết bị và kích cỡ tem.</w:t>
            </w:r>
          </w:p>
        </w:tc>
      </w:tr>
      <w:tr w14:paraId="7EE1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7D854A65">
            <w:pPr>
              <w:spacing w:after="20" w:line="240" w:lineRule="auto"/>
            </w:pPr>
            <w:r>
              <w:rPr>
                <w:b w:val="0"/>
                <w:sz w:val="17"/>
              </w:rPr>
              <w:t>Tab `Tổng quan tham số`</w:t>
            </w:r>
          </w:p>
        </w:tc>
        <w:tc>
          <w:tcPr>
            <w:tcW w:w="3408" w:type="dxa"/>
            <w:shd w:val="clear" w:color="auto" w:fill="EAF2F8"/>
            <w:vAlign w:val="center"/>
          </w:tcPr>
          <w:p w14:paraId="34A6E6A7">
            <w:pPr>
              <w:spacing w:after="20" w:line="240" w:lineRule="auto"/>
            </w:pPr>
            <w:r>
              <w:rPr>
                <w:b w:val="0"/>
                <w:sz w:val="17"/>
              </w:rPr>
              <w:t>Tab</w:t>
            </w:r>
          </w:p>
        </w:tc>
        <w:tc>
          <w:tcPr>
            <w:tcW w:w="3408" w:type="dxa"/>
            <w:shd w:val="clear" w:color="auto" w:fill="EAF2F8"/>
            <w:vAlign w:val="center"/>
          </w:tcPr>
          <w:p w14:paraId="5C6E7744">
            <w:pPr>
              <w:spacing w:after="20" w:line="240" w:lineRule="auto"/>
            </w:pPr>
            <w:r>
              <w:rPr>
                <w:b w:val="0"/>
                <w:sz w:val="17"/>
              </w:rPr>
              <w:t>Khai báo thông số kỹ thuật.</w:t>
            </w:r>
          </w:p>
        </w:tc>
      </w:tr>
      <w:tr w14:paraId="409B3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1BEF404">
            <w:pPr>
              <w:spacing w:after="20" w:line="240" w:lineRule="auto"/>
            </w:pPr>
            <w:r>
              <w:rPr>
                <w:b w:val="0"/>
                <w:sz w:val="17"/>
              </w:rPr>
              <w:t>Tab `Tài liệu`</w:t>
            </w:r>
          </w:p>
        </w:tc>
        <w:tc>
          <w:tcPr>
            <w:tcW w:w="3408" w:type="dxa"/>
            <w:vAlign w:val="center"/>
          </w:tcPr>
          <w:p w14:paraId="63FC4EAE">
            <w:pPr>
              <w:spacing w:after="20" w:line="240" w:lineRule="auto"/>
            </w:pPr>
            <w:r>
              <w:rPr>
                <w:b w:val="0"/>
                <w:sz w:val="17"/>
              </w:rPr>
              <w:t>Tab</w:t>
            </w:r>
          </w:p>
        </w:tc>
        <w:tc>
          <w:tcPr>
            <w:tcW w:w="3408" w:type="dxa"/>
            <w:vAlign w:val="center"/>
          </w:tcPr>
          <w:p w14:paraId="451FBBB2">
            <w:pPr>
              <w:spacing w:after="20" w:line="240" w:lineRule="auto"/>
            </w:pPr>
            <w:r>
              <w:rPr>
                <w:b w:val="0"/>
                <w:sz w:val="17"/>
              </w:rPr>
              <w:t>Đính kèm hồ sơ kỹ thuật/chứng từ.</w:t>
            </w:r>
          </w:p>
        </w:tc>
      </w:tr>
      <w:tr w14:paraId="7BDD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2ADE460E">
            <w:pPr>
              <w:spacing w:after="20" w:line="240" w:lineRule="auto"/>
            </w:pPr>
            <w:r>
              <w:rPr>
                <w:b w:val="0"/>
                <w:sz w:val="17"/>
              </w:rPr>
              <w:t>Tab `Lịch sử vận hành – sự cố`</w:t>
            </w:r>
          </w:p>
        </w:tc>
        <w:tc>
          <w:tcPr>
            <w:tcW w:w="3408" w:type="dxa"/>
            <w:shd w:val="clear" w:color="auto" w:fill="EAF2F8"/>
            <w:vAlign w:val="center"/>
          </w:tcPr>
          <w:p w14:paraId="1CF015E4">
            <w:pPr>
              <w:spacing w:after="20" w:line="240" w:lineRule="auto"/>
            </w:pPr>
            <w:r>
              <w:rPr>
                <w:b w:val="0"/>
                <w:sz w:val="17"/>
              </w:rPr>
              <w:t>Tab</w:t>
            </w:r>
          </w:p>
        </w:tc>
        <w:tc>
          <w:tcPr>
            <w:tcW w:w="3408" w:type="dxa"/>
            <w:shd w:val="clear" w:color="auto" w:fill="EAF2F8"/>
            <w:vAlign w:val="center"/>
          </w:tcPr>
          <w:p w14:paraId="6033E6D7">
            <w:pPr>
              <w:spacing w:after="20" w:line="240" w:lineRule="auto"/>
            </w:pPr>
            <w:r>
              <w:rPr>
                <w:b w:val="0"/>
                <w:sz w:val="17"/>
              </w:rPr>
              <w:t>Xem và ghi nhận sự cố.</w:t>
            </w:r>
          </w:p>
        </w:tc>
      </w:tr>
      <w:tr w14:paraId="3D01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A83737D">
            <w:pPr>
              <w:spacing w:after="20" w:line="240" w:lineRule="auto"/>
            </w:pPr>
            <w:r>
              <w:rPr>
                <w:b w:val="0"/>
                <w:sz w:val="17"/>
              </w:rPr>
              <w:t>Tab `Phụ tùng (BOM)`</w:t>
            </w:r>
          </w:p>
        </w:tc>
        <w:tc>
          <w:tcPr>
            <w:tcW w:w="3408" w:type="dxa"/>
            <w:vAlign w:val="center"/>
          </w:tcPr>
          <w:p w14:paraId="16BC5913">
            <w:pPr>
              <w:spacing w:after="20" w:line="240" w:lineRule="auto"/>
            </w:pPr>
            <w:r>
              <w:rPr>
                <w:b w:val="0"/>
                <w:sz w:val="17"/>
              </w:rPr>
              <w:t>Tab</w:t>
            </w:r>
          </w:p>
        </w:tc>
        <w:tc>
          <w:tcPr>
            <w:tcW w:w="3408" w:type="dxa"/>
            <w:vAlign w:val="center"/>
          </w:tcPr>
          <w:p w14:paraId="12789958">
            <w:pPr>
              <w:spacing w:after="20" w:line="240" w:lineRule="auto"/>
            </w:pPr>
            <w:r>
              <w:rPr>
                <w:b w:val="0"/>
                <w:sz w:val="17"/>
              </w:rPr>
              <w:t>Khai báo phụ tùng cấu thành.</w:t>
            </w:r>
          </w:p>
        </w:tc>
      </w:tr>
      <w:tr w14:paraId="602E6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50D64859">
            <w:pPr>
              <w:spacing w:after="20" w:line="240" w:lineRule="auto"/>
            </w:pPr>
            <w:r>
              <w:rPr>
                <w:b w:val="0"/>
                <w:sz w:val="17"/>
              </w:rPr>
              <w:t>Tab `Kế hoạch bảo trì`</w:t>
            </w:r>
          </w:p>
        </w:tc>
        <w:tc>
          <w:tcPr>
            <w:tcW w:w="3408" w:type="dxa"/>
            <w:shd w:val="clear" w:color="auto" w:fill="EAF2F8"/>
            <w:vAlign w:val="center"/>
          </w:tcPr>
          <w:p w14:paraId="2E811A75">
            <w:pPr>
              <w:spacing w:after="20" w:line="240" w:lineRule="auto"/>
            </w:pPr>
            <w:r>
              <w:rPr>
                <w:b w:val="0"/>
                <w:sz w:val="17"/>
              </w:rPr>
              <w:t>Tab</w:t>
            </w:r>
          </w:p>
        </w:tc>
        <w:tc>
          <w:tcPr>
            <w:tcW w:w="3408" w:type="dxa"/>
            <w:shd w:val="clear" w:color="auto" w:fill="EAF2F8"/>
            <w:vAlign w:val="center"/>
          </w:tcPr>
          <w:p w14:paraId="35691BF0">
            <w:pPr>
              <w:spacing w:after="20" w:line="240" w:lineRule="auto"/>
            </w:pPr>
            <w:r>
              <w:rPr>
                <w:b w:val="0"/>
                <w:sz w:val="17"/>
              </w:rPr>
              <w:t>Xây dựng đầu việc và chu kỳ bảo trì.</w:t>
            </w:r>
          </w:p>
        </w:tc>
      </w:tr>
    </w:tbl>
    <w:p w14:paraId="6DC67B2D">
      <w:pPr>
        <w:spacing w:after="60"/>
      </w:pPr>
    </w:p>
    <w:p w14:paraId="6BA1CD94">
      <w:pPr>
        <w:pStyle w:val="3"/>
      </w:pPr>
      <w:r>
        <w:rPr>
          <w:sz w:val="20"/>
        </w:rPr>
        <w:t>5.2. QR, thông số và tài liệu</w:t>
      </w:r>
    </w:p>
    <w:p w14:paraId="48BDB5F6">
      <w:pPr>
        <w:jc w:val="center"/>
      </w:pPr>
      <w:r>
        <w:drawing>
          <wp:inline distT="0" distB="0" distL="114300" distR="114300">
            <wp:extent cx="6035040" cy="3395345"/>
            <wp:effectExtent l="0" t="0" r="3810"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6035040" cy="3395716"/>
                    </a:xfrm>
                    <a:prstGeom prst="rect">
                      <a:avLst/>
                    </a:prstGeom>
                  </pic:spPr>
                </pic:pic>
              </a:graphicData>
            </a:graphic>
          </wp:inline>
        </w:drawing>
      </w:r>
    </w:p>
    <w:p w14:paraId="067CA4E6">
      <w:pPr>
        <w:jc w:val="center"/>
      </w:pPr>
      <w:r>
        <w:rPr>
          <w:i/>
          <w:sz w:val="18"/>
        </w:rPr>
        <w:t>In QR và tham số thiết bị</w:t>
      </w:r>
    </w:p>
    <w:p w14:paraId="2991F076">
      <w:pPr>
        <w:pStyle w:val="23"/>
      </w:pPr>
      <w:r>
        <w:rPr>
          <w:sz w:val="20"/>
        </w:rPr>
        <w:t xml:space="preserve">Dùng </w:t>
      </w:r>
      <w:r>
        <w:rPr>
          <w:rFonts w:ascii="Consolas" w:hAnsi="Consolas"/>
          <w:sz w:val="20"/>
        </w:rPr>
        <w:t>In mã QR</w:t>
      </w:r>
      <w:r>
        <w:rPr>
          <w:sz w:val="20"/>
        </w:rPr>
        <w:t xml:space="preserve"> để mở bản xem trước tem chuẩn 50×30 mm; chỉ chọn </w:t>
      </w:r>
      <w:r>
        <w:rPr>
          <w:rFonts w:ascii="Consolas" w:hAnsi="Consolas"/>
          <w:sz w:val="20"/>
        </w:rPr>
        <w:t>In ra máy in tem</w:t>
      </w:r>
      <w:r>
        <w:rPr>
          <w:sz w:val="20"/>
        </w:rPr>
        <w:t xml:space="preserve"> sau khi đối chiếu tên/mã tài sản.</w:t>
      </w:r>
    </w:p>
    <w:p w14:paraId="04282BBC">
      <w:pPr>
        <w:pStyle w:val="23"/>
      </w:pPr>
      <w:r>
        <w:rPr>
          <w:sz w:val="20"/>
        </w:rPr>
        <w:t xml:space="preserve">Trong </w:t>
      </w:r>
      <w:r>
        <w:rPr>
          <w:b/>
          <w:sz w:val="20"/>
        </w:rPr>
        <w:t>Tổng quan tham số</w:t>
      </w:r>
      <w:r>
        <w:rPr>
          <w:sz w:val="20"/>
        </w:rPr>
        <w:t xml:space="preserve">, dùng </w:t>
      </w:r>
      <w:r>
        <w:rPr>
          <w:rFonts w:ascii="Consolas" w:hAnsi="Consolas"/>
          <w:sz w:val="20"/>
        </w:rPr>
        <w:t>Chỉnh sửa</w:t>
      </w:r>
      <w:r>
        <w:rPr>
          <w:sz w:val="20"/>
        </w:rPr>
        <w:t xml:space="preserve"> hoặc </w:t>
      </w:r>
      <w:r>
        <w:rPr>
          <w:rFonts w:ascii="Consolas" w:hAnsi="Consolas"/>
          <w:sz w:val="20"/>
        </w:rPr>
        <w:t>+ Thêm thông số mới</w:t>
      </w:r>
      <w:r>
        <w:rPr>
          <w:sz w:val="20"/>
        </w:rPr>
        <w:t>; nhập tên thông số, giá trị và đơn vị theo tài liệu kỹ thuật.</w:t>
      </w:r>
    </w:p>
    <w:p w14:paraId="7677DF08">
      <w:pPr>
        <w:pStyle w:val="23"/>
      </w:pPr>
      <w:r>
        <w:rPr>
          <w:sz w:val="20"/>
        </w:rPr>
        <w:t xml:space="preserve">Trong </w:t>
      </w:r>
      <w:r>
        <w:rPr>
          <w:b/>
          <w:sz w:val="20"/>
        </w:rPr>
        <w:t>Tài liệu</w:t>
      </w:r>
      <w:r>
        <w:rPr>
          <w:sz w:val="20"/>
        </w:rPr>
        <w:t xml:space="preserve">, nhấn </w:t>
      </w:r>
      <w:r>
        <w:rPr>
          <w:rFonts w:ascii="Consolas" w:hAnsi="Consolas"/>
          <w:sz w:val="20"/>
        </w:rPr>
        <w:t>Choose File</w:t>
      </w:r>
      <w:r>
        <w:rPr>
          <w:sz w:val="20"/>
        </w:rPr>
        <w:t xml:space="preserve"> để tải bản vẽ, hướng dẫn vận hành, biên bản hoặc ảnh thiết bị.</w:t>
      </w:r>
    </w:p>
    <w:p w14:paraId="32A019A2">
      <w:r>
        <w:rPr>
          <w:sz w:val="20"/>
        </w:rPr>
        <w:br w:type="page"/>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2CD7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F4E78"/>
            <w:vAlign w:val="center"/>
          </w:tcPr>
          <w:p w14:paraId="63933C80">
            <w:pPr>
              <w:spacing w:after="20" w:line="240" w:lineRule="auto"/>
            </w:pPr>
            <w:r>
              <w:rPr>
                <w:b/>
                <w:color w:val="FFFFFF"/>
                <w:sz w:val="17"/>
              </w:rPr>
              <w:t>Nội dung</w:t>
            </w:r>
          </w:p>
        </w:tc>
        <w:tc>
          <w:tcPr>
            <w:tcW w:w="5112" w:type="dxa"/>
            <w:shd w:val="clear" w:color="auto" w:fill="1F4E78"/>
            <w:vAlign w:val="center"/>
          </w:tcPr>
          <w:p w14:paraId="769ED9CD">
            <w:pPr>
              <w:spacing w:after="20" w:line="240" w:lineRule="auto"/>
            </w:pPr>
            <w:r>
              <w:rPr>
                <w:b/>
                <w:color w:val="FFFFFF"/>
                <w:sz w:val="17"/>
              </w:rPr>
              <w:t>Kiểm tra trước khi lưu</w:t>
            </w:r>
          </w:p>
        </w:tc>
      </w:tr>
      <w:tr w14:paraId="7BE5E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5524746">
            <w:pPr>
              <w:spacing w:after="20" w:line="240" w:lineRule="auto"/>
            </w:pPr>
            <w:r>
              <w:rPr>
                <w:b w:val="0"/>
                <w:sz w:val="17"/>
              </w:rPr>
              <w:t>Thông số kỹ thuật</w:t>
            </w:r>
          </w:p>
        </w:tc>
        <w:tc>
          <w:tcPr>
            <w:tcW w:w="5112" w:type="dxa"/>
            <w:vAlign w:val="center"/>
          </w:tcPr>
          <w:p w14:paraId="3BDD907A">
            <w:pPr>
              <w:spacing w:after="20" w:line="240" w:lineRule="auto"/>
            </w:pPr>
            <w:r>
              <w:rPr>
                <w:b w:val="0"/>
                <w:sz w:val="17"/>
              </w:rPr>
              <w:t>Đơn vị đo, giá trị và tên thông số không bị trùng/nhầm thiết bị.</w:t>
            </w:r>
          </w:p>
        </w:tc>
      </w:tr>
      <w:tr w14:paraId="6E1E3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53E54627">
            <w:pPr>
              <w:spacing w:after="20" w:line="240" w:lineRule="auto"/>
            </w:pPr>
            <w:r>
              <w:rPr>
                <w:b w:val="0"/>
                <w:sz w:val="17"/>
              </w:rPr>
              <w:t>Tệp đính kèm</w:t>
            </w:r>
          </w:p>
        </w:tc>
        <w:tc>
          <w:tcPr>
            <w:tcW w:w="5112" w:type="dxa"/>
            <w:shd w:val="clear" w:color="auto" w:fill="EAF2F8"/>
            <w:vAlign w:val="center"/>
          </w:tcPr>
          <w:p w14:paraId="5E21DCFE">
            <w:pPr>
              <w:spacing w:after="20" w:line="240" w:lineRule="auto"/>
            </w:pPr>
            <w:r>
              <w:rPr>
                <w:b w:val="0"/>
                <w:sz w:val="17"/>
              </w:rPr>
              <w:t>Tệp đúng phiên bản, tên tệp dễ tra cứu, không chứa dữ liệu không được phép chia sẻ.</w:t>
            </w:r>
          </w:p>
        </w:tc>
      </w:tr>
      <w:tr w14:paraId="79E79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C6A11F5">
            <w:pPr>
              <w:spacing w:after="20" w:line="240" w:lineRule="auto"/>
            </w:pPr>
            <w:r>
              <w:rPr>
                <w:b w:val="0"/>
                <w:sz w:val="17"/>
              </w:rPr>
              <w:t>Tem QR</w:t>
            </w:r>
          </w:p>
        </w:tc>
        <w:tc>
          <w:tcPr>
            <w:tcW w:w="5112" w:type="dxa"/>
            <w:vAlign w:val="center"/>
          </w:tcPr>
          <w:p w14:paraId="484BD436">
            <w:pPr>
              <w:spacing w:after="20" w:line="240" w:lineRule="auto"/>
            </w:pPr>
            <w:r>
              <w:rPr>
                <w:b w:val="0"/>
                <w:sz w:val="17"/>
              </w:rPr>
              <w:t>Mã và tên trên tem thuộc đúng thiết bị đang xem.</w:t>
            </w:r>
          </w:p>
        </w:tc>
      </w:tr>
    </w:tbl>
    <w:p w14:paraId="654D6189">
      <w:pPr>
        <w:spacing w:after="60"/>
      </w:pPr>
    </w:p>
    <w:p w14:paraId="47074EDC">
      <w:pPr>
        <w:pStyle w:val="3"/>
      </w:pPr>
      <w:r>
        <w:rPr>
          <w:sz w:val="20"/>
        </w:rPr>
        <w:t>5.3. Ghi nhận sự cố</w:t>
      </w:r>
    </w:p>
    <w:p w14:paraId="0C499B79">
      <w:pPr>
        <w:jc w:val="center"/>
      </w:pPr>
      <w:r>
        <w:drawing>
          <wp:inline distT="0" distB="0" distL="114300" distR="114300">
            <wp:extent cx="6035040" cy="3395345"/>
            <wp:effectExtent l="0" t="0" r="3810" b="14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6035040" cy="3395716"/>
                    </a:xfrm>
                    <a:prstGeom prst="rect">
                      <a:avLst/>
                    </a:prstGeom>
                  </pic:spPr>
                </pic:pic>
              </a:graphicData>
            </a:graphic>
          </wp:inline>
        </w:drawing>
      </w:r>
    </w:p>
    <w:p w14:paraId="7A2E04B0">
      <w:pPr>
        <w:jc w:val="center"/>
      </w:pPr>
      <w:r>
        <w:rPr>
          <w:i/>
          <w:sz w:val="18"/>
        </w:rPr>
        <w:t>Ghi nhận sự cố</w:t>
      </w:r>
    </w:p>
    <w:p w14:paraId="4C4AA290">
      <w:pPr>
        <w:pStyle w:val="23"/>
        <w:bidi w:val="0"/>
        <w:ind w:left="360" w:leftChars="0" w:hanging="360" w:firstLineChars="0"/>
      </w:pPr>
      <w:r>
        <w:t>Mở tab Lịch sử vận hành – sự cố và nhấn + Ghi nhận sự cố.</w:t>
      </w:r>
    </w:p>
    <w:p w14:paraId="09C3C622">
      <w:pPr>
        <w:pStyle w:val="23"/>
        <w:bidi w:val="0"/>
        <w:ind w:left="360" w:leftChars="0" w:hanging="360" w:firstLineChars="0"/>
      </w:pPr>
      <w:r>
        <w:t>Chọn mức ưu tiên: P4 - Thấp, P3 - Trung bình, P2 - Cao hoặc P1 - Khẩn cấp.</w:t>
      </w:r>
    </w:p>
    <w:p w14:paraId="6DCB495A">
      <w:pPr>
        <w:pStyle w:val="23"/>
        <w:bidi w:val="0"/>
        <w:ind w:left="360" w:leftChars="0" w:hanging="360" w:firstLineChars="0"/>
      </w:pPr>
      <w:r>
        <w:t>Chọn Phân loại sự cố, nhập Tiêu đề và Mô tả chi tiết.</w:t>
      </w:r>
    </w:p>
    <w:p w14:paraId="7464D7AF">
      <w:pPr>
        <w:pStyle w:val="23"/>
        <w:bidi w:val="0"/>
        <w:ind w:left="360" w:leftChars="0" w:hanging="360" w:firstLineChars="0"/>
      </w:pPr>
      <w:r>
        <w:t>Tích Đồng bộ sang Module Bảo trì (CMMS) khi sự cố cần được xử lý/bám theo hoạt động bảo trì.</w:t>
      </w:r>
    </w:p>
    <w:p w14:paraId="7F3CA45F">
      <w:pPr>
        <w:pStyle w:val="23"/>
        <w:bidi w:val="0"/>
        <w:ind w:left="360" w:leftChars="0" w:hanging="360" w:firstLineChars="0"/>
      </w:pPr>
      <w:r>
        <w:t>Lưu và kiểm tra sự cố xuất hiện trong lịch sử thiết bị.</w:t>
      </w:r>
    </w:p>
    <w:p w14:paraId="7AC86C28">
      <w:pPr>
        <w:pStyle w:val="3"/>
      </w:pPr>
      <w:r>
        <w:rPr>
          <w:sz w:val="20"/>
        </w:rPr>
        <w:t>5.4. BOM và kế hoạch bảo trì</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0F16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343CCD89">
            <w:pPr>
              <w:spacing w:after="20" w:line="240" w:lineRule="auto"/>
            </w:pPr>
            <w:r>
              <w:rPr>
                <w:b/>
                <w:color w:val="FFFFFF"/>
                <w:sz w:val="17"/>
              </w:rPr>
              <w:t>Khu vực</w:t>
            </w:r>
          </w:p>
        </w:tc>
        <w:tc>
          <w:tcPr>
            <w:tcW w:w="3408" w:type="dxa"/>
            <w:shd w:val="clear" w:color="auto" w:fill="1F4E78"/>
            <w:vAlign w:val="center"/>
          </w:tcPr>
          <w:p w14:paraId="52F5CFED">
            <w:pPr>
              <w:spacing w:after="20" w:line="240" w:lineRule="auto"/>
            </w:pPr>
            <w:r>
              <w:rPr>
                <w:b/>
                <w:color w:val="FFFFFF"/>
                <w:sz w:val="17"/>
              </w:rPr>
              <w:t>Thao tác</w:t>
            </w:r>
          </w:p>
        </w:tc>
        <w:tc>
          <w:tcPr>
            <w:tcW w:w="3408" w:type="dxa"/>
            <w:shd w:val="clear" w:color="auto" w:fill="1F4E78"/>
            <w:vAlign w:val="center"/>
          </w:tcPr>
          <w:p w14:paraId="21583A6F">
            <w:pPr>
              <w:spacing w:after="20" w:line="240" w:lineRule="auto"/>
            </w:pPr>
            <w:r>
              <w:rPr>
                <w:b/>
                <w:color w:val="FFFFFF"/>
                <w:sz w:val="17"/>
              </w:rPr>
              <w:t>Kết quả</w:t>
            </w:r>
          </w:p>
        </w:tc>
      </w:tr>
      <w:tr w14:paraId="6C88F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11FF24E">
            <w:pPr>
              <w:spacing w:after="20" w:line="240" w:lineRule="auto"/>
            </w:pPr>
            <w:r>
              <w:rPr>
                <w:b w:val="0"/>
                <w:sz w:val="17"/>
              </w:rPr>
              <w:t>`Phụ tùng (BOM)`</w:t>
            </w:r>
          </w:p>
        </w:tc>
        <w:tc>
          <w:tcPr>
            <w:tcW w:w="3408" w:type="dxa"/>
            <w:vAlign w:val="center"/>
          </w:tcPr>
          <w:p w14:paraId="03A275A4">
            <w:pPr>
              <w:spacing w:after="20" w:line="240" w:lineRule="auto"/>
            </w:pPr>
            <w:r>
              <w:rPr>
                <w:b w:val="0"/>
                <w:sz w:val="17"/>
              </w:rPr>
              <w:t>Khai báo phụ tùng, đánh dấu **Trọng yếu**, nhấn `Lưu phụ tùng (BOM)`</w:t>
            </w:r>
          </w:p>
        </w:tc>
        <w:tc>
          <w:tcPr>
            <w:tcW w:w="3408" w:type="dxa"/>
            <w:vAlign w:val="center"/>
          </w:tcPr>
          <w:p w14:paraId="170D6E5B">
            <w:pPr>
              <w:spacing w:after="20" w:line="240" w:lineRule="auto"/>
            </w:pPr>
            <w:r>
              <w:rPr>
                <w:b w:val="0"/>
                <w:sz w:val="17"/>
              </w:rPr>
              <w:t>Có danh mục phụ tùng phục vụ bảo trì/thay thế.</w:t>
            </w:r>
          </w:p>
        </w:tc>
      </w:tr>
      <w:tr w14:paraId="33109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3B7A956A">
            <w:pPr>
              <w:spacing w:after="20" w:line="240" w:lineRule="auto"/>
            </w:pPr>
            <w:r>
              <w:rPr>
                <w:b w:val="0"/>
                <w:sz w:val="17"/>
              </w:rPr>
              <w:t>`Kế hoạch bảo trì`</w:t>
            </w:r>
          </w:p>
        </w:tc>
        <w:tc>
          <w:tcPr>
            <w:tcW w:w="3408" w:type="dxa"/>
            <w:shd w:val="clear" w:color="auto" w:fill="EAF2F8"/>
            <w:vAlign w:val="center"/>
          </w:tcPr>
          <w:p w14:paraId="4E8A015B">
            <w:pPr>
              <w:spacing w:after="20" w:line="240" w:lineRule="auto"/>
            </w:pPr>
            <w:r>
              <w:rPr>
                <w:b w:val="0"/>
                <w:sz w:val="17"/>
              </w:rPr>
              <w:t>Thêm các đầu việc T1, T2…, tần suất và thời lượng phút</w:t>
            </w:r>
          </w:p>
        </w:tc>
        <w:tc>
          <w:tcPr>
            <w:tcW w:w="3408" w:type="dxa"/>
            <w:shd w:val="clear" w:color="auto" w:fill="EAF2F8"/>
            <w:vAlign w:val="center"/>
          </w:tcPr>
          <w:p w14:paraId="01B42C4F">
            <w:pPr>
              <w:spacing w:after="20" w:line="240" w:lineRule="auto"/>
            </w:pPr>
            <w:r>
              <w:rPr>
                <w:b w:val="0"/>
                <w:sz w:val="17"/>
              </w:rPr>
              <w:t>Cung cấp dữ liệu nguồn cho module Bảo trì.</w:t>
            </w:r>
          </w:p>
        </w:tc>
      </w:tr>
    </w:tbl>
    <w:p w14:paraId="4AD5C802">
      <w:pPr>
        <w:spacing w:after="60"/>
      </w:pPr>
    </w:p>
    <w:p w14:paraId="79584192">
      <w:pPr>
        <w:pStyle w:val="2"/>
      </w:pPr>
      <w:r>
        <w:rPr>
          <w:sz w:val="20"/>
        </w:rPr>
        <w:t>6. Yêu cầu cấp phát vật tư từ Quy trình</w:t>
      </w:r>
    </w:p>
    <w:p w14:paraId="21A212FD">
      <w:pPr>
        <w:jc w:val="center"/>
      </w:pPr>
      <w:r>
        <w:drawing>
          <wp:inline distT="0" distB="0" distL="114300" distR="114300">
            <wp:extent cx="6035040" cy="3395345"/>
            <wp:effectExtent l="0" t="0" r="3810"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6035040" cy="3395716"/>
                    </a:xfrm>
                    <a:prstGeom prst="rect">
                      <a:avLst/>
                    </a:prstGeom>
                  </pic:spPr>
                </pic:pic>
              </a:graphicData>
            </a:graphic>
          </wp:inline>
        </w:drawing>
      </w:r>
    </w:p>
    <w:p w14:paraId="52AAD4F9">
      <w:pPr>
        <w:jc w:val="center"/>
      </w:pPr>
      <w:r>
        <w:rPr>
          <w:i/>
          <w:sz w:val="18"/>
        </w:rPr>
        <w:t>Xử lý yêu cầu cấp phát</w:t>
      </w:r>
    </w:p>
    <w:p w14:paraId="33168E18">
      <w:pPr>
        <w:spacing w:after="80"/>
      </w:pPr>
      <w:r>
        <w:rPr>
          <w:sz w:val="20"/>
        </w:rPr>
        <w:t xml:space="preserve">Khi Quy trình tạo nhu cầu vật tư, khu vực </w:t>
      </w:r>
      <w:r>
        <w:rPr>
          <w:b/>
          <w:sz w:val="20"/>
        </w:rPr>
        <w:t>Nhu cầu cấp phát vật tư từ Quy trình</w:t>
      </w:r>
      <w:r>
        <w:rPr>
          <w:sz w:val="20"/>
        </w:rPr>
        <w:t xml:space="preserve"> hiển thị danh sách phiếu/yêu cầu cần xử lý.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2E7E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7E0955E5">
            <w:pPr>
              <w:spacing w:after="20" w:line="240" w:lineRule="auto"/>
            </w:pPr>
            <w:r>
              <w:rPr>
                <w:b/>
                <w:color w:val="FFFFFF"/>
                <w:sz w:val="17"/>
              </w:rPr>
              <w:t>Thành phần</w:t>
            </w:r>
          </w:p>
        </w:tc>
        <w:tc>
          <w:tcPr>
            <w:tcW w:w="3408" w:type="dxa"/>
            <w:shd w:val="clear" w:color="auto" w:fill="1F4E78"/>
            <w:vAlign w:val="center"/>
          </w:tcPr>
          <w:p w14:paraId="0AE5227A">
            <w:pPr>
              <w:spacing w:after="20" w:line="240" w:lineRule="auto"/>
            </w:pPr>
            <w:r>
              <w:rPr>
                <w:b/>
                <w:color w:val="FFFFFF"/>
                <w:sz w:val="17"/>
              </w:rPr>
              <w:t>Loại UI</w:t>
            </w:r>
          </w:p>
        </w:tc>
        <w:tc>
          <w:tcPr>
            <w:tcW w:w="3408" w:type="dxa"/>
            <w:shd w:val="clear" w:color="auto" w:fill="1F4E78"/>
            <w:vAlign w:val="center"/>
          </w:tcPr>
          <w:p w14:paraId="3E38C2AF">
            <w:pPr>
              <w:spacing w:after="20" w:line="240" w:lineRule="auto"/>
            </w:pPr>
            <w:r>
              <w:rPr>
                <w:b/>
                <w:color w:val="FFFFFF"/>
                <w:sz w:val="17"/>
              </w:rPr>
              <w:t>Hướng dẫn</w:t>
            </w:r>
          </w:p>
        </w:tc>
      </w:tr>
      <w:tr w14:paraId="7598E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49AAAE0">
            <w:pPr>
              <w:spacing w:after="20" w:line="240" w:lineRule="auto"/>
            </w:pPr>
            <w:r>
              <w:rPr>
                <w:b w:val="0"/>
                <w:sz w:val="17"/>
              </w:rPr>
              <w:t>`Xem chi tiết`</w:t>
            </w:r>
          </w:p>
        </w:tc>
        <w:tc>
          <w:tcPr>
            <w:tcW w:w="3408" w:type="dxa"/>
            <w:vAlign w:val="center"/>
          </w:tcPr>
          <w:p w14:paraId="70EDD2F9">
            <w:pPr>
              <w:spacing w:after="20" w:line="240" w:lineRule="auto"/>
            </w:pPr>
            <w:r>
              <w:rPr>
                <w:b w:val="0"/>
                <w:sz w:val="17"/>
              </w:rPr>
              <w:t>Button</w:t>
            </w:r>
          </w:p>
        </w:tc>
        <w:tc>
          <w:tcPr>
            <w:tcW w:w="3408" w:type="dxa"/>
            <w:vAlign w:val="center"/>
          </w:tcPr>
          <w:p w14:paraId="2E6A6F99">
            <w:pPr>
              <w:spacing w:after="20" w:line="240" w:lineRule="auto"/>
            </w:pPr>
            <w:r>
              <w:rPr>
                <w:b w:val="0"/>
                <w:sz w:val="17"/>
              </w:rPr>
              <w:t>Mở danh mục vật tư và bối cảnh phiếu.</w:t>
            </w:r>
          </w:p>
        </w:tc>
      </w:tr>
      <w:tr w14:paraId="19843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1F13C86E">
            <w:pPr>
              <w:spacing w:after="20" w:line="240" w:lineRule="auto"/>
            </w:pPr>
            <w:r>
              <w:rPr>
                <w:b w:val="0"/>
                <w:sz w:val="17"/>
              </w:rPr>
              <w:t>`Tải bảng kê CSV`</w:t>
            </w:r>
          </w:p>
        </w:tc>
        <w:tc>
          <w:tcPr>
            <w:tcW w:w="3408" w:type="dxa"/>
            <w:shd w:val="clear" w:color="auto" w:fill="EAF2F8"/>
            <w:vAlign w:val="center"/>
          </w:tcPr>
          <w:p w14:paraId="1636767C">
            <w:pPr>
              <w:spacing w:after="20" w:line="240" w:lineRule="auto"/>
            </w:pPr>
            <w:r>
              <w:rPr>
                <w:b w:val="0"/>
                <w:sz w:val="17"/>
              </w:rPr>
              <w:t>Button</w:t>
            </w:r>
          </w:p>
        </w:tc>
        <w:tc>
          <w:tcPr>
            <w:tcW w:w="3408" w:type="dxa"/>
            <w:shd w:val="clear" w:color="auto" w:fill="EAF2F8"/>
            <w:vAlign w:val="center"/>
          </w:tcPr>
          <w:p w14:paraId="1396B3A5">
            <w:pPr>
              <w:spacing w:after="20" w:line="240" w:lineRule="auto"/>
            </w:pPr>
            <w:r>
              <w:rPr>
                <w:b w:val="0"/>
                <w:sz w:val="17"/>
              </w:rPr>
              <w:t>Tải danh sách để đối chiếu hoặc chia sẻ nội bộ.</w:t>
            </w:r>
          </w:p>
        </w:tc>
      </w:tr>
      <w:tr w14:paraId="4850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E0199BF">
            <w:pPr>
              <w:spacing w:after="20" w:line="240" w:lineRule="auto"/>
            </w:pPr>
            <w:r>
              <w:rPr>
                <w:b w:val="0"/>
                <w:sz w:val="17"/>
              </w:rPr>
              <w:t>`Kiểm tra tồn kho`</w:t>
            </w:r>
          </w:p>
        </w:tc>
        <w:tc>
          <w:tcPr>
            <w:tcW w:w="3408" w:type="dxa"/>
            <w:vAlign w:val="center"/>
          </w:tcPr>
          <w:p w14:paraId="7C331771">
            <w:pPr>
              <w:spacing w:after="20" w:line="240" w:lineRule="auto"/>
            </w:pPr>
            <w:r>
              <w:rPr>
                <w:b w:val="0"/>
                <w:sz w:val="17"/>
              </w:rPr>
              <w:t>Button</w:t>
            </w:r>
          </w:p>
        </w:tc>
        <w:tc>
          <w:tcPr>
            <w:tcW w:w="3408" w:type="dxa"/>
            <w:vAlign w:val="center"/>
          </w:tcPr>
          <w:p w14:paraId="2C42D172">
            <w:pPr>
              <w:spacing w:after="20" w:line="240" w:lineRule="auto"/>
            </w:pPr>
            <w:r>
              <w:rPr>
                <w:b w:val="0"/>
                <w:sz w:val="17"/>
              </w:rPr>
              <w:t>Kiểm tra lượng đáp ứng trước khi quyết định xử lý.</w:t>
            </w:r>
          </w:p>
        </w:tc>
      </w:tr>
      <w:tr w14:paraId="1979B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3DC70395">
            <w:pPr>
              <w:spacing w:after="20" w:line="240" w:lineRule="auto"/>
            </w:pPr>
            <w:r>
              <w:rPr>
                <w:b w:val="0"/>
                <w:sz w:val="17"/>
              </w:rPr>
              <w:t>`Xử lý phiếu yêu cầu (X vật tư)`</w:t>
            </w:r>
          </w:p>
        </w:tc>
        <w:tc>
          <w:tcPr>
            <w:tcW w:w="3408" w:type="dxa"/>
            <w:shd w:val="clear" w:color="auto" w:fill="EAF2F8"/>
            <w:vAlign w:val="center"/>
          </w:tcPr>
          <w:p w14:paraId="33E36B89">
            <w:pPr>
              <w:spacing w:after="20" w:line="240" w:lineRule="auto"/>
            </w:pPr>
            <w:r>
              <w:rPr>
                <w:b w:val="0"/>
                <w:sz w:val="17"/>
              </w:rPr>
              <w:t>Button</w:t>
            </w:r>
          </w:p>
        </w:tc>
        <w:tc>
          <w:tcPr>
            <w:tcW w:w="3408" w:type="dxa"/>
            <w:shd w:val="clear" w:color="auto" w:fill="EAF2F8"/>
            <w:vAlign w:val="center"/>
          </w:tcPr>
          <w:p w14:paraId="50E5A025">
            <w:pPr>
              <w:spacing w:after="20" w:line="240" w:lineRule="auto"/>
            </w:pPr>
            <w:r>
              <w:rPr>
                <w:b w:val="0"/>
                <w:sz w:val="17"/>
              </w:rPr>
              <w:t>Bắt đầu xử lý các dòng đã chọn/đủ điều kiện.</w:t>
            </w:r>
          </w:p>
        </w:tc>
      </w:tr>
      <w:tr w14:paraId="376D0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1220A32">
            <w:pPr>
              <w:spacing w:after="20" w:line="240" w:lineRule="auto"/>
            </w:pPr>
            <w:r>
              <w:rPr>
                <w:b w:val="0"/>
                <w:sz w:val="17"/>
              </w:rPr>
              <w:t>`Soi kho`</w:t>
            </w:r>
          </w:p>
        </w:tc>
        <w:tc>
          <w:tcPr>
            <w:tcW w:w="3408" w:type="dxa"/>
            <w:vAlign w:val="center"/>
          </w:tcPr>
          <w:p w14:paraId="70BEC7F9">
            <w:pPr>
              <w:spacing w:after="20" w:line="240" w:lineRule="auto"/>
            </w:pPr>
            <w:r>
              <w:rPr>
                <w:b w:val="0"/>
                <w:sz w:val="17"/>
              </w:rPr>
              <w:t>Button dòng</w:t>
            </w:r>
          </w:p>
        </w:tc>
        <w:tc>
          <w:tcPr>
            <w:tcW w:w="3408" w:type="dxa"/>
            <w:vAlign w:val="center"/>
          </w:tcPr>
          <w:p w14:paraId="51AAAE11">
            <w:pPr>
              <w:spacing w:after="20" w:line="240" w:lineRule="auto"/>
            </w:pPr>
            <w:r>
              <w:rPr>
                <w:b w:val="0"/>
                <w:sz w:val="17"/>
              </w:rPr>
              <w:t>Xem tồn theo kho/vị trí.</w:t>
            </w:r>
          </w:p>
        </w:tc>
      </w:tr>
      <w:tr w14:paraId="608DD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1EC9D662">
            <w:pPr>
              <w:spacing w:after="20" w:line="240" w:lineRule="auto"/>
            </w:pPr>
            <w:r>
              <w:rPr>
                <w:b w:val="0"/>
                <w:sz w:val="17"/>
              </w:rPr>
              <w:t>`Xuất kho món này`</w:t>
            </w:r>
          </w:p>
        </w:tc>
        <w:tc>
          <w:tcPr>
            <w:tcW w:w="3408" w:type="dxa"/>
            <w:shd w:val="clear" w:color="auto" w:fill="EAF2F8"/>
            <w:vAlign w:val="center"/>
          </w:tcPr>
          <w:p w14:paraId="465EB17C">
            <w:pPr>
              <w:spacing w:after="20" w:line="240" w:lineRule="auto"/>
            </w:pPr>
            <w:r>
              <w:rPr>
                <w:b w:val="0"/>
                <w:sz w:val="17"/>
              </w:rPr>
              <w:t>Button dòng</w:t>
            </w:r>
          </w:p>
        </w:tc>
        <w:tc>
          <w:tcPr>
            <w:tcW w:w="3408" w:type="dxa"/>
            <w:shd w:val="clear" w:color="auto" w:fill="EAF2F8"/>
            <w:vAlign w:val="center"/>
          </w:tcPr>
          <w:p w14:paraId="5D5A135E">
            <w:pPr>
              <w:spacing w:after="20" w:line="240" w:lineRule="auto"/>
            </w:pPr>
            <w:r>
              <w:rPr>
                <w:b w:val="0"/>
                <w:sz w:val="17"/>
              </w:rPr>
              <w:t>Xuất riêng một vật tư.</w:t>
            </w:r>
          </w:p>
        </w:tc>
      </w:tr>
      <w:tr w14:paraId="3760C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524DACA">
            <w:pPr>
              <w:spacing w:after="20" w:line="240" w:lineRule="auto"/>
            </w:pPr>
            <w:r>
              <w:rPr>
                <w:b w:val="0"/>
                <w:sz w:val="17"/>
              </w:rPr>
              <w:t>`Chuyển kho`</w:t>
            </w:r>
          </w:p>
        </w:tc>
        <w:tc>
          <w:tcPr>
            <w:tcW w:w="3408" w:type="dxa"/>
            <w:vAlign w:val="center"/>
          </w:tcPr>
          <w:p w14:paraId="70EA23E2">
            <w:pPr>
              <w:spacing w:after="20" w:line="240" w:lineRule="auto"/>
            </w:pPr>
            <w:r>
              <w:rPr>
                <w:b w:val="0"/>
                <w:sz w:val="17"/>
              </w:rPr>
              <w:t>Button dòng</w:t>
            </w:r>
          </w:p>
        </w:tc>
        <w:tc>
          <w:tcPr>
            <w:tcW w:w="3408" w:type="dxa"/>
            <w:vAlign w:val="center"/>
          </w:tcPr>
          <w:p w14:paraId="561A518D">
            <w:pPr>
              <w:spacing w:after="20" w:line="240" w:lineRule="auto"/>
            </w:pPr>
            <w:r>
              <w:rPr>
                <w:b w:val="0"/>
                <w:sz w:val="17"/>
              </w:rPr>
              <w:t>Điều chuyển để đáp ứng nhu cầu.</w:t>
            </w:r>
          </w:p>
        </w:tc>
      </w:tr>
      <w:tr w14:paraId="7AE82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4101D882">
            <w:pPr>
              <w:spacing w:after="20" w:line="240" w:lineRule="auto"/>
            </w:pPr>
            <w:r>
              <w:rPr>
                <w:b w:val="0"/>
                <w:sz w:val="17"/>
              </w:rPr>
              <w:t>`Tách kho xuất`</w:t>
            </w:r>
          </w:p>
        </w:tc>
        <w:tc>
          <w:tcPr>
            <w:tcW w:w="3408" w:type="dxa"/>
            <w:shd w:val="clear" w:color="auto" w:fill="EAF2F8"/>
            <w:vAlign w:val="center"/>
          </w:tcPr>
          <w:p w14:paraId="523CBDEC">
            <w:pPr>
              <w:spacing w:after="20" w:line="240" w:lineRule="auto"/>
            </w:pPr>
            <w:r>
              <w:rPr>
                <w:b w:val="0"/>
                <w:sz w:val="17"/>
              </w:rPr>
              <w:t>Button dòng</w:t>
            </w:r>
          </w:p>
        </w:tc>
        <w:tc>
          <w:tcPr>
            <w:tcW w:w="3408" w:type="dxa"/>
            <w:shd w:val="clear" w:color="auto" w:fill="EAF2F8"/>
            <w:vAlign w:val="center"/>
          </w:tcPr>
          <w:p w14:paraId="34671F64">
            <w:pPr>
              <w:spacing w:after="20" w:line="240" w:lineRule="auto"/>
            </w:pPr>
            <w:r>
              <w:rPr>
                <w:b w:val="0"/>
                <w:sz w:val="17"/>
              </w:rPr>
              <w:t>Phân bổ một dòng từ nhiều kho xuất.</w:t>
            </w:r>
          </w:p>
        </w:tc>
      </w:tr>
      <w:tr w14:paraId="19168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3736F3A">
            <w:pPr>
              <w:spacing w:after="20" w:line="240" w:lineRule="auto"/>
            </w:pPr>
            <w:r>
              <w:rPr>
                <w:b w:val="0"/>
                <w:sz w:val="17"/>
              </w:rPr>
              <w:t>`Đề xuất mua sắm`</w:t>
            </w:r>
          </w:p>
        </w:tc>
        <w:tc>
          <w:tcPr>
            <w:tcW w:w="3408" w:type="dxa"/>
            <w:vAlign w:val="center"/>
          </w:tcPr>
          <w:p w14:paraId="0EAE7600">
            <w:pPr>
              <w:spacing w:after="20" w:line="240" w:lineRule="auto"/>
            </w:pPr>
            <w:r>
              <w:rPr>
                <w:b w:val="0"/>
                <w:sz w:val="17"/>
              </w:rPr>
              <w:t>Button dòng</w:t>
            </w:r>
          </w:p>
        </w:tc>
        <w:tc>
          <w:tcPr>
            <w:tcW w:w="3408" w:type="dxa"/>
            <w:vAlign w:val="center"/>
          </w:tcPr>
          <w:p w14:paraId="08941FE9">
            <w:pPr>
              <w:spacing w:after="20" w:line="240" w:lineRule="auto"/>
            </w:pPr>
            <w:r>
              <w:rPr>
                <w:b w:val="0"/>
                <w:sz w:val="17"/>
              </w:rPr>
              <w:t>Ghi nhận phương án khi tồn không đáp ứng.</w:t>
            </w:r>
          </w:p>
        </w:tc>
      </w:tr>
    </w:tbl>
    <w:p w14:paraId="78012C3E">
      <w:pPr>
        <w:spacing w:after="60"/>
      </w:pPr>
    </w:p>
    <w:p w14:paraId="520DA6CA">
      <w:pPr>
        <w:pStyle w:val="3"/>
      </w:pPr>
      <w:r>
        <w:rPr>
          <w:sz w:val="20"/>
        </w:rPr>
        <w:t>Quy trình xử lý cấp phát</w:t>
      </w:r>
    </w:p>
    <w:p w14:paraId="1275D0FB">
      <w:pPr>
        <w:pStyle w:val="23"/>
        <w:bidi w:val="0"/>
        <w:ind w:left="360" w:leftChars="0" w:hanging="360" w:firstLineChars="0"/>
      </w:pPr>
      <w:r>
        <w:t>Nhấn Xem chi tiết để xác định hồ sơ/quy trình và vật tư yêu cầu.</w:t>
      </w:r>
    </w:p>
    <w:p w14:paraId="3B0D2BCC">
      <w:pPr>
        <w:pStyle w:val="23"/>
        <w:bidi w:val="0"/>
        <w:ind w:left="360" w:leftChars="0" w:hanging="360" w:firstLineChars="0"/>
      </w:pPr>
      <w:r>
        <w:t>Nhấn Kiểm tra tồn kho; dùng Soi kho khi cần biết vị trí cụ thể.</w:t>
      </w:r>
    </w:p>
    <w:p w14:paraId="14504104">
      <w:pPr>
        <w:pStyle w:val="23"/>
        <w:bidi w:val="0"/>
        <w:ind w:left="360" w:leftChars="0" w:hanging="360" w:firstLineChars="0"/>
      </w:pPr>
      <w:r>
        <w:t>Chọn cách đáp ứng: xuất một kho, tách nhiều kho, điều chuyển hoặc đề xuất mua sắm.</w:t>
      </w:r>
    </w:p>
    <w:p w14:paraId="5EC228B0">
      <w:pPr>
        <w:pStyle w:val="23"/>
        <w:bidi w:val="0"/>
        <w:ind w:left="360" w:leftChars="0" w:hanging="360" w:firstLineChars="0"/>
      </w:pPr>
      <w:r>
        <w:t>Tải CSV nếu cần đối chiếu độc lập trước khi chốt.</w:t>
      </w:r>
    </w:p>
    <w:p w14:paraId="7EA1300D">
      <w:pPr>
        <w:pStyle w:val="23"/>
        <w:bidi w:val="0"/>
        <w:ind w:left="360" w:leftChars="0" w:hanging="360" w:firstLineChars="0"/>
      </w:pPr>
      <w:r>
        <w:t>Nhấn Xử lý phiếu yêu cầu sau khi rà soát số lượng và kho xuất.</w:t>
      </w:r>
    </w:p>
    <w:p w14:paraId="6CBFB3B3">
      <w:pPr>
        <w:pStyle w:val="2"/>
      </w:pPr>
      <w:r>
        <w:rPr>
          <w:sz w:val="20"/>
        </w:rPr>
        <w:t>7. Nhập kho, xuất kho và điều chuyển</w:t>
      </w:r>
    </w:p>
    <w:p w14:paraId="3CA6306B">
      <w:pPr>
        <w:jc w:val="center"/>
      </w:pPr>
      <w:r>
        <w:drawing>
          <wp:inline distT="0" distB="0" distL="114300" distR="114300">
            <wp:extent cx="6035040" cy="3395345"/>
            <wp:effectExtent l="0" t="0" r="3810" b="146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6035040" cy="3395716"/>
                    </a:xfrm>
                    <a:prstGeom prst="rect">
                      <a:avLst/>
                    </a:prstGeom>
                  </pic:spPr>
                </pic:pic>
              </a:graphicData>
            </a:graphic>
          </wp:inline>
        </w:drawing>
      </w:r>
    </w:p>
    <w:p w14:paraId="16677267">
      <w:pPr>
        <w:jc w:val="center"/>
      </w:pPr>
      <w:r>
        <w:rPr>
          <w:i/>
          <w:sz w:val="18"/>
        </w:rPr>
        <w:t>Popup nhập/xuất/điều chuyển</w:t>
      </w:r>
    </w:p>
    <w:p w14:paraId="1F191756">
      <w:pPr>
        <w:pStyle w:val="3"/>
      </w:pPr>
      <w:r>
        <w:rPr>
          <w:sz w:val="20"/>
        </w:rPr>
        <w:t>7.1. Khởi tạo giao dịch</w:t>
      </w:r>
    </w:p>
    <w:p w14:paraId="3DAD5B49">
      <w:pPr>
        <w:pStyle w:val="23"/>
        <w:bidi w:val="0"/>
        <w:ind w:left="360" w:leftChars="0" w:hanging="360" w:firstLineChars="0"/>
      </w:pPr>
      <w:r>
        <w:t>Nhấn + Xuất/nhập kho.</w:t>
      </w:r>
    </w:p>
    <w:p w14:paraId="6DA52751">
      <w:pPr>
        <w:pStyle w:val="23"/>
        <w:bidi w:val="0"/>
        <w:ind w:left="360" w:leftChars="0" w:hanging="360" w:firstLineChars="0"/>
      </w:pPr>
      <w:r>
        <w:t>Chọn tab Nhập kho, Xuất kho hoặc Điều chuyển kho.</w:t>
      </w:r>
    </w:p>
    <w:p w14:paraId="1AB2652E">
      <w:pPr>
        <w:pStyle w:val="23"/>
        <w:bidi w:val="0"/>
        <w:ind w:left="360" w:leftChars="0" w:hanging="360" w:firstLineChars="0"/>
      </w:pPr>
      <w:r>
        <w:t>Chọn kho phù hợp, nhập số hóa đơn/lệnh và đính kèm chứng từ khi có.</w:t>
      </w:r>
    </w:p>
    <w:p w14:paraId="097DED7F">
      <w:pPr>
        <w:pStyle w:val="23"/>
        <w:bidi w:val="0"/>
        <w:ind w:left="360" w:leftChars="0" w:hanging="360" w:firstLineChars="0"/>
      </w:pPr>
      <w:r>
        <w:t>Kiểm tra vật tư, số lượng và kho nguồn/đích trước khi xác nhận.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29CBD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5B0A4395">
            <w:pPr>
              <w:spacing w:after="20" w:line="240" w:lineRule="auto"/>
            </w:pPr>
            <w:r>
              <w:rPr>
                <w:b/>
                <w:color w:val="FFFFFF"/>
                <w:sz w:val="17"/>
              </w:rPr>
              <w:t>Tab</w:t>
            </w:r>
          </w:p>
        </w:tc>
        <w:tc>
          <w:tcPr>
            <w:tcW w:w="3408" w:type="dxa"/>
            <w:shd w:val="clear" w:color="auto" w:fill="1F4E78"/>
            <w:vAlign w:val="center"/>
          </w:tcPr>
          <w:p w14:paraId="6ACEA789">
            <w:pPr>
              <w:spacing w:after="20" w:line="240" w:lineRule="auto"/>
            </w:pPr>
            <w:r>
              <w:rPr>
                <w:b/>
                <w:color w:val="FFFFFF"/>
                <w:sz w:val="17"/>
              </w:rPr>
              <w:t>Kho cần chọn</w:t>
            </w:r>
          </w:p>
        </w:tc>
        <w:tc>
          <w:tcPr>
            <w:tcW w:w="3408" w:type="dxa"/>
            <w:shd w:val="clear" w:color="auto" w:fill="1F4E78"/>
            <w:vAlign w:val="center"/>
          </w:tcPr>
          <w:p w14:paraId="3A54DE66">
            <w:pPr>
              <w:spacing w:after="20" w:line="240" w:lineRule="auto"/>
            </w:pPr>
            <w:r>
              <w:rPr>
                <w:b/>
                <w:color w:val="FFFFFF"/>
                <w:sz w:val="17"/>
              </w:rPr>
              <w:t>Mục đích</w:t>
            </w:r>
          </w:p>
        </w:tc>
      </w:tr>
      <w:tr w14:paraId="61238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E1F0F7A">
            <w:pPr>
              <w:spacing w:after="20" w:line="240" w:lineRule="auto"/>
            </w:pPr>
            <w:r>
              <w:rPr>
                <w:b w:val="0"/>
                <w:sz w:val="17"/>
              </w:rPr>
              <w:t>Nhập kho</w:t>
            </w:r>
          </w:p>
        </w:tc>
        <w:tc>
          <w:tcPr>
            <w:tcW w:w="3408" w:type="dxa"/>
            <w:vAlign w:val="center"/>
          </w:tcPr>
          <w:p w14:paraId="4925D281">
            <w:pPr>
              <w:spacing w:after="20" w:line="240" w:lineRule="auto"/>
            </w:pPr>
            <w:r>
              <w:rPr>
                <w:b w:val="0"/>
                <w:sz w:val="17"/>
              </w:rPr>
              <w:t>Kho nhập</w:t>
            </w:r>
          </w:p>
        </w:tc>
        <w:tc>
          <w:tcPr>
            <w:tcW w:w="3408" w:type="dxa"/>
            <w:vAlign w:val="center"/>
          </w:tcPr>
          <w:p w14:paraId="55399A0D">
            <w:pPr>
              <w:spacing w:after="20" w:line="240" w:lineRule="auto"/>
            </w:pPr>
            <w:r>
              <w:rPr>
                <w:b w:val="0"/>
                <w:sz w:val="17"/>
              </w:rPr>
              <w:t>Tăng tồn kho từ nhà cung cấp, hoàn trả hoặc nguồn hợp lệ khác.</w:t>
            </w:r>
          </w:p>
        </w:tc>
      </w:tr>
      <w:tr w14:paraId="19CEA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2A5B6B79">
            <w:pPr>
              <w:spacing w:after="20" w:line="240" w:lineRule="auto"/>
            </w:pPr>
            <w:r>
              <w:rPr>
                <w:b w:val="0"/>
                <w:sz w:val="17"/>
              </w:rPr>
              <w:t>Xuất kho</w:t>
            </w:r>
          </w:p>
        </w:tc>
        <w:tc>
          <w:tcPr>
            <w:tcW w:w="3408" w:type="dxa"/>
            <w:shd w:val="clear" w:color="auto" w:fill="EAF2F8"/>
            <w:vAlign w:val="center"/>
          </w:tcPr>
          <w:p w14:paraId="0A641796">
            <w:pPr>
              <w:spacing w:after="20" w:line="240" w:lineRule="auto"/>
            </w:pPr>
            <w:r>
              <w:rPr>
                <w:b w:val="0"/>
                <w:sz w:val="17"/>
              </w:rPr>
              <w:t>Kho xuất</w:t>
            </w:r>
          </w:p>
        </w:tc>
        <w:tc>
          <w:tcPr>
            <w:tcW w:w="3408" w:type="dxa"/>
            <w:shd w:val="clear" w:color="auto" w:fill="EAF2F8"/>
            <w:vAlign w:val="center"/>
          </w:tcPr>
          <w:p w14:paraId="1CA760F3">
            <w:pPr>
              <w:spacing w:after="20" w:line="240" w:lineRule="auto"/>
            </w:pPr>
            <w:r>
              <w:rPr>
                <w:b w:val="0"/>
                <w:sz w:val="17"/>
              </w:rPr>
              <w:t>Giảm tồn khi cấp phát, sử dụng, bán hoặc phục vụ nghiệp vụ được phê duyệt.</w:t>
            </w:r>
          </w:p>
        </w:tc>
      </w:tr>
      <w:tr w14:paraId="1E14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95F772F">
            <w:pPr>
              <w:spacing w:after="20" w:line="240" w:lineRule="auto"/>
            </w:pPr>
            <w:r>
              <w:rPr>
                <w:b w:val="0"/>
                <w:sz w:val="17"/>
              </w:rPr>
              <w:t>Điều chuyển kho</w:t>
            </w:r>
          </w:p>
        </w:tc>
        <w:tc>
          <w:tcPr>
            <w:tcW w:w="3408" w:type="dxa"/>
            <w:vAlign w:val="center"/>
          </w:tcPr>
          <w:p w14:paraId="225D7945">
            <w:pPr>
              <w:spacing w:after="20" w:line="240" w:lineRule="auto"/>
            </w:pPr>
            <w:r>
              <w:rPr>
                <w:b w:val="0"/>
                <w:sz w:val="17"/>
              </w:rPr>
              <w:t>Kho nguồn và kho đích</w:t>
            </w:r>
          </w:p>
        </w:tc>
        <w:tc>
          <w:tcPr>
            <w:tcW w:w="3408" w:type="dxa"/>
            <w:vAlign w:val="center"/>
          </w:tcPr>
          <w:p w14:paraId="64ACD39A">
            <w:pPr>
              <w:spacing w:after="20" w:line="240" w:lineRule="auto"/>
            </w:pPr>
            <w:r>
              <w:rPr>
                <w:b w:val="0"/>
                <w:sz w:val="17"/>
              </w:rPr>
              <w:t>Chuyển tồn nội bộ giữa các kho/vị trí.</w:t>
            </w:r>
          </w:p>
        </w:tc>
      </w:tr>
    </w:tbl>
    <w:p w14:paraId="14263EFF">
      <w:pPr>
        <w:spacing w:after="6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D6D6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3FDF36B9">
            <w:pPr>
              <w:spacing w:after="20" w:line="240" w:lineRule="auto"/>
            </w:pPr>
            <w:r>
              <w:rPr>
                <w:b/>
                <w:color w:val="FFFFFF"/>
                <w:sz w:val="17"/>
              </w:rPr>
              <w:t>Trường thường dùng</w:t>
            </w:r>
          </w:p>
        </w:tc>
        <w:tc>
          <w:tcPr>
            <w:tcW w:w="3408" w:type="dxa"/>
            <w:shd w:val="clear" w:color="auto" w:fill="1F4E78"/>
            <w:vAlign w:val="center"/>
          </w:tcPr>
          <w:p w14:paraId="45820A21">
            <w:pPr>
              <w:spacing w:after="20" w:line="240" w:lineRule="auto"/>
            </w:pPr>
            <w:r>
              <w:rPr>
                <w:b/>
                <w:color w:val="FFFFFF"/>
                <w:sz w:val="17"/>
              </w:rPr>
              <w:t>Loại UI</w:t>
            </w:r>
          </w:p>
        </w:tc>
        <w:tc>
          <w:tcPr>
            <w:tcW w:w="3408" w:type="dxa"/>
            <w:shd w:val="clear" w:color="auto" w:fill="1F4E78"/>
            <w:vAlign w:val="center"/>
          </w:tcPr>
          <w:p w14:paraId="1D2F6338">
            <w:pPr>
              <w:spacing w:after="20" w:line="240" w:lineRule="auto"/>
            </w:pPr>
            <w:r>
              <w:rPr>
                <w:b/>
                <w:color w:val="FFFFFF"/>
                <w:sz w:val="17"/>
              </w:rPr>
              <w:t>Lưu ý</w:t>
            </w:r>
          </w:p>
        </w:tc>
      </w:tr>
      <w:tr w14:paraId="52EEA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60AD60B">
            <w:pPr>
              <w:spacing w:after="20" w:line="240" w:lineRule="auto"/>
            </w:pPr>
            <w:r>
              <w:rPr>
                <w:b w:val="0"/>
                <w:sz w:val="17"/>
              </w:rPr>
              <w:t>Kho xuất/nhập/nguồn/đích</w:t>
            </w:r>
          </w:p>
        </w:tc>
        <w:tc>
          <w:tcPr>
            <w:tcW w:w="3408" w:type="dxa"/>
            <w:vAlign w:val="center"/>
          </w:tcPr>
          <w:p w14:paraId="418F9F3B">
            <w:pPr>
              <w:spacing w:after="20" w:line="240" w:lineRule="auto"/>
            </w:pPr>
            <w:r>
              <w:rPr>
                <w:b w:val="0"/>
                <w:sz w:val="17"/>
              </w:rPr>
              <w:t>Hộp chọn có tìm kiếm</w:t>
            </w:r>
          </w:p>
        </w:tc>
        <w:tc>
          <w:tcPr>
            <w:tcW w:w="3408" w:type="dxa"/>
            <w:vAlign w:val="center"/>
          </w:tcPr>
          <w:p w14:paraId="52B7E954">
            <w:pPr>
              <w:spacing w:after="20" w:line="240" w:lineRule="auto"/>
            </w:pPr>
            <w:r>
              <w:rPr>
                <w:b w:val="0"/>
                <w:sz w:val="17"/>
              </w:rPr>
              <w:t>Chọn đúng hướng giao dịch.</w:t>
            </w:r>
          </w:p>
        </w:tc>
      </w:tr>
      <w:tr w14:paraId="52E8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4E5005CE">
            <w:pPr>
              <w:spacing w:after="20" w:line="240" w:lineRule="auto"/>
            </w:pPr>
            <w:r>
              <w:rPr>
                <w:b w:val="0"/>
                <w:sz w:val="17"/>
              </w:rPr>
              <w:t>Số hóa đơn/lệnh</w:t>
            </w:r>
          </w:p>
        </w:tc>
        <w:tc>
          <w:tcPr>
            <w:tcW w:w="3408" w:type="dxa"/>
            <w:shd w:val="clear" w:color="auto" w:fill="EAF2F8"/>
            <w:vAlign w:val="center"/>
          </w:tcPr>
          <w:p w14:paraId="77E3746E">
            <w:pPr>
              <w:spacing w:after="20" w:line="240" w:lineRule="auto"/>
            </w:pPr>
            <w:r>
              <w:rPr>
                <w:b w:val="0"/>
                <w:sz w:val="17"/>
              </w:rPr>
              <w:t>Input</w:t>
            </w:r>
          </w:p>
        </w:tc>
        <w:tc>
          <w:tcPr>
            <w:tcW w:w="3408" w:type="dxa"/>
            <w:shd w:val="clear" w:color="auto" w:fill="EAF2F8"/>
            <w:vAlign w:val="center"/>
          </w:tcPr>
          <w:p w14:paraId="70842E1F">
            <w:pPr>
              <w:spacing w:after="20" w:line="240" w:lineRule="auto"/>
            </w:pPr>
            <w:r>
              <w:rPr>
                <w:b w:val="0"/>
                <w:sz w:val="17"/>
              </w:rPr>
              <w:t>Dùng số chứng từ có thể đối chiếu.</w:t>
            </w:r>
          </w:p>
        </w:tc>
      </w:tr>
      <w:tr w14:paraId="0C44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23333B9">
            <w:pPr>
              <w:spacing w:after="20" w:line="240" w:lineRule="auto"/>
            </w:pPr>
            <w:r>
              <w:rPr>
                <w:b w:val="0"/>
                <w:sz w:val="17"/>
              </w:rPr>
              <w:t>Chứng từ</w:t>
            </w:r>
          </w:p>
        </w:tc>
        <w:tc>
          <w:tcPr>
            <w:tcW w:w="3408" w:type="dxa"/>
            <w:vAlign w:val="center"/>
          </w:tcPr>
          <w:p w14:paraId="580703F0">
            <w:pPr>
              <w:spacing w:after="20" w:line="240" w:lineRule="auto"/>
            </w:pPr>
            <w:r>
              <w:rPr>
                <w:b w:val="0"/>
                <w:sz w:val="17"/>
              </w:rPr>
              <w:t>Upload</w:t>
            </w:r>
          </w:p>
        </w:tc>
        <w:tc>
          <w:tcPr>
            <w:tcW w:w="3408" w:type="dxa"/>
            <w:vAlign w:val="center"/>
          </w:tcPr>
          <w:p w14:paraId="4CA1864D">
            <w:pPr>
              <w:spacing w:after="20" w:line="240" w:lineRule="auto"/>
            </w:pPr>
            <w:r>
              <w:rPr>
                <w:b w:val="0"/>
                <w:sz w:val="17"/>
              </w:rPr>
              <w:t>Đính kèm file liên quan theo quy định nội bộ.</w:t>
            </w:r>
          </w:p>
        </w:tc>
      </w:tr>
      <w:tr w14:paraId="17AF1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5DF32340">
            <w:pPr>
              <w:spacing w:after="20" w:line="240" w:lineRule="auto"/>
            </w:pPr>
            <w:r>
              <w:rPr>
                <w:b w:val="0"/>
                <w:sz w:val="17"/>
              </w:rPr>
              <w:t>Danh sách vật tư</w:t>
            </w:r>
          </w:p>
        </w:tc>
        <w:tc>
          <w:tcPr>
            <w:tcW w:w="3408" w:type="dxa"/>
            <w:shd w:val="clear" w:color="auto" w:fill="EAF2F8"/>
            <w:vAlign w:val="center"/>
          </w:tcPr>
          <w:p w14:paraId="723F726B">
            <w:pPr>
              <w:spacing w:after="20" w:line="240" w:lineRule="auto"/>
            </w:pPr>
            <w:r>
              <w:rPr>
                <w:b w:val="0"/>
                <w:sz w:val="17"/>
              </w:rPr>
              <w:t>Bảng dòng</w:t>
            </w:r>
          </w:p>
        </w:tc>
        <w:tc>
          <w:tcPr>
            <w:tcW w:w="3408" w:type="dxa"/>
            <w:shd w:val="clear" w:color="auto" w:fill="EAF2F8"/>
            <w:vAlign w:val="center"/>
          </w:tcPr>
          <w:p w14:paraId="57F894C6">
            <w:pPr>
              <w:spacing w:after="20" w:line="240" w:lineRule="auto"/>
            </w:pPr>
            <w:r>
              <w:rPr>
                <w:b w:val="0"/>
                <w:sz w:val="17"/>
              </w:rPr>
              <w:t>Kiểm tra SKU, đơn vị tính, số lượng trước khi lưu.</w:t>
            </w:r>
          </w:p>
        </w:tc>
      </w:tr>
    </w:tbl>
    <w:p w14:paraId="3C0C9F3F">
      <w:pPr>
        <w:spacing w:after="60"/>
      </w:pPr>
    </w:p>
    <w:p w14:paraId="1749F5F7">
      <w:pPr>
        <w:pStyle w:val="148"/>
      </w:pPr>
      <w:r>
        <w:rPr>
          <w:sz w:val="20"/>
        </w:rPr>
        <w:t>Không dùng điều chuyển để sửa sai số tồn. Khi có chênh lệch thực tế, thực hiện quy trình kiểm kê/điều chỉnh theo quy định của doanh nghiệp.</w:t>
      </w:r>
    </w:p>
    <w:p w14:paraId="38571650">
      <w:pPr>
        <w:pStyle w:val="2"/>
      </w:pPr>
      <w:r>
        <w:rPr>
          <w:sz w:val="20"/>
        </w:rPr>
        <w:t>8. Danh mục vật tư, vị trí kho và kiểm kê</w:t>
      </w:r>
    </w:p>
    <w:p w14:paraId="07CC7130">
      <w:pPr>
        <w:jc w:val="center"/>
      </w:pPr>
      <w:r>
        <w:drawing>
          <wp:inline distT="0" distB="0" distL="114300" distR="114300">
            <wp:extent cx="6035040" cy="3395345"/>
            <wp:effectExtent l="0" t="0" r="3810" b="14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6035040" cy="3395716"/>
                    </a:xfrm>
                    <a:prstGeom prst="rect">
                      <a:avLst/>
                    </a:prstGeom>
                  </pic:spPr>
                </pic:pic>
              </a:graphicData>
            </a:graphic>
          </wp:inline>
        </w:drawing>
      </w:r>
    </w:p>
    <w:p w14:paraId="7C9985E1">
      <w:pPr>
        <w:jc w:val="center"/>
      </w:pPr>
      <w:r>
        <w:rPr>
          <w:i/>
          <w:sz w:val="18"/>
        </w:rPr>
        <w:t>Thêm vật tư</w:t>
      </w:r>
    </w:p>
    <w:p w14:paraId="2B197C33">
      <w:pPr>
        <w:pStyle w:val="3"/>
      </w:pPr>
      <w:r>
        <w:rPr>
          <w:sz w:val="20"/>
        </w:rPr>
        <w:t>8.1. Tạo vật tư mới</w:t>
      </w:r>
    </w:p>
    <w:p w14:paraId="0335581E">
      <w:pPr>
        <w:pStyle w:val="23"/>
        <w:bidi w:val="0"/>
        <w:ind w:left="360" w:leftChars="0" w:hanging="360" w:firstLineChars="0"/>
      </w:pPr>
      <w:r>
        <w:t>Nhấn + Thêm vật tư.</w:t>
      </w:r>
    </w:p>
    <w:p w14:paraId="6A2255D2">
      <w:pPr>
        <w:pStyle w:val="23"/>
        <w:bidi w:val="0"/>
        <w:ind w:left="360" w:leftChars="0" w:hanging="360" w:firstLineChars="0"/>
      </w:pPr>
      <w:r>
        <w:t>Nhập Mã SKU và Tên vật tư; hai thông tin phải dễ tìm và không trùng.</w:t>
      </w:r>
    </w:p>
    <w:p w14:paraId="75DBC34C">
      <w:pPr>
        <w:pStyle w:val="23"/>
        <w:bidi w:val="0"/>
        <w:ind w:left="360" w:leftChars="0" w:hanging="360" w:firstLineChars="0"/>
      </w:pPr>
      <w:r>
        <w:t>Chọn Đơn vị tính, nhập mức tồn Min/Max stock nếu doanh nghiệp quản lý định mức.</w:t>
      </w:r>
    </w:p>
    <w:p w14:paraId="4B2C9D6D">
      <w:pPr>
        <w:pStyle w:val="23"/>
        <w:bidi w:val="0"/>
        <w:ind w:left="360" w:leftChars="0" w:hanging="360" w:firstLineChars="0"/>
      </w:pPr>
      <w:r>
        <w:t>Chọn phương thức định danh: Theo Sê-ri (SN), Theo Lô (Lot/Batch) hoặc Thông thường.</w:t>
      </w:r>
    </w:p>
    <w:p w14:paraId="05368706">
      <w:pPr>
        <w:pStyle w:val="23"/>
        <w:bidi w:val="0"/>
        <w:ind w:left="360" w:leftChars="0" w:hanging="360" w:firstLineChars="0"/>
      </w:pPr>
      <w:r>
        <w:t>Lưu, sau đó kiểm tra vật tư mới trong danh mục.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31A56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F4E78"/>
            <w:vAlign w:val="center"/>
          </w:tcPr>
          <w:p w14:paraId="7943B849">
            <w:pPr>
              <w:spacing w:after="20" w:line="240" w:lineRule="auto"/>
            </w:pPr>
            <w:r>
              <w:rPr>
                <w:b/>
                <w:color w:val="FFFFFF"/>
                <w:sz w:val="17"/>
              </w:rPr>
              <w:t>Trường</w:t>
            </w:r>
          </w:p>
        </w:tc>
        <w:tc>
          <w:tcPr>
            <w:tcW w:w="2556" w:type="dxa"/>
            <w:shd w:val="clear" w:color="auto" w:fill="1F4E78"/>
            <w:vAlign w:val="center"/>
          </w:tcPr>
          <w:p w14:paraId="2F6E88AB">
            <w:pPr>
              <w:spacing w:after="20" w:line="240" w:lineRule="auto"/>
            </w:pPr>
            <w:r>
              <w:rPr>
                <w:b/>
                <w:color w:val="FFFFFF"/>
                <w:sz w:val="17"/>
              </w:rPr>
              <w:t>Loại</w:t>
            </w:r>
          </w:p>
        </w:tc>
        <w:tc>
          <w:tcPr>
            <w:tcW w:w="2556" w:type="dxa"/>
            <w:shd w:val="clear" w:color="auto" w:fill="1F4E78"/>
            <w:vAlign w:val="center"/>
          </w:tcPr>
          <w:p w14:paraId="7F69A804">
            <w:pPr>
              <w:spacing w:after="20" w:line="240" w:lineRule="auto"/>
            </w:pPr>
            <w:r>
              <w:rPr>
                <w:b/>
                <w:color w:val="FFFFFF"/>
                <w:sz w:val="17"/>
              </w:rPr>
              <w:t>Bắt buộc</w:t>
            </w:r>
          </w:p>
        </w:tc>
        <w:tc>
          <w:tcPr>
            <w:tcW w:w="2556" w:type="dxa"/>
            <w:shd w:val="clear" w:color="auto" w:fill="1F4E78"/>
            <w:vAlign w:val="center"/>
          </w:tcPr>
          <w:p w14:paraId="3FF89733">
            <w:pPr>
              <w:spacing w:after="20" w:line="240" w:lineRule="auto"/>
            </w:pPr>
            <w:r>
              <w:rPr>
                <w:b/>
                <w:color w:val="FFFFFF"/>
                <w:sz w:val="17"/>
              </w:rPr>
              <w:t>Hướng dẫn</w:t>
            </w:r>
          </w:p>
        </w:tc>
      </w:tr>
      <w:tr w14:paraId="077CC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E976F07">
            <w:pPr>
              <w:spacing w:after="20" w:line="240" w:lineRule="auto"/>
            </w:pPr>
            <w:r>
              <w:rPr>
                <w:b w:val="0"/>
                <w:sz w:val="17"/>
              </w:rPr>
              <w:t>Mã SKU</w:t>
            </w:r>
          </w:p>
        </w:tc>
        <w:tc>
          <w:tcPr>
            <w:tcW w:w="2556" w:type="dxa"/>
            <w:vAlign w:val="center"/>
          </w:tcPr>
          <w:p w14:paraId="1F1E07CA">
            <w:pPr>
              <w:spacing w:after="20" w:line="240" w:lineRule="auto"/>
            </w:pPr>
            <w:r>
              <w:rPr>
                <w:b w:val="0"/>
                <w:sz w:val="17"/>
              </w:rPr>
              <w:t>Input</w:t>
            </w:r>
          </w:p>
        </w:tc>
        <w:tc>
          <w:tcPr>
            <w:tcW w:w="2556" w:type="dxa"/>
            <w:vAlign w:val="center"/>
          </w:tcPr>
          <w:p w14:paraId="62D38B11">
            <w:pPr>
              <w:spacing w:after="20" w:line="240" w:lineRule="auto"/>
            </w:pPr>
            <w:r>
              <w:rPr>
                <w:b w:val="0"/>
                <w:sz w:val="17"/>
              </w:rPr>
              <w:t>Có</w:t>
            </w:r>
          </w:p>
        </w:tc>
        <w:tc>
          <w:tcPr>
            <w:tcW w:w="2556" w:type="dxa"/>
            <w:vAlign w:val="center"/>
          </w:tcPr>
          <w:p w14:paraId="05D6CE93">
            <w:pPr>
              <w:spacing w:after="20" w:line="240" w:lineRule="auto"/>
            </w:pPr>
            <w:r>
              <w:rPr>
                <w:b w:val="0"/>
                <w:sz w:val="17"/>
              </w:rPr>
              <w:t>Mã vật tư duy nhất, dùng nhất quán trên chứng từ.</w:t>
            </w:r>
          </w:p>
        </w:tc>
      </w:tr>
      <w:tr w14:paraId="59C3C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1B21C143">
            <w:pPr>
              <w:spacing w:after="20" w:line="240" w:lineRule="auto"/>
            </w:pPr>
            <w:r>
              <w:rPr>
                <w:b w:val="0"/>
                <w:sz w:val="17"/>
              </w:rPr>
              <w:t>Tên vật tư</w:t>
            </w:r>
          </w:p>
        </w:tc>
        <w:tc>
          <w:tcPr>
            <w:tcW w:w="2556" w:type="dxa"/>
            <w:shd w:val="clear" w:color="auto" w:fill="EAF2F8"/>
            <w:vAlign w:val="center"/>
          </w:tcPr>
          <w:p w14:paraId="24CA784A">
            <w:pPr>
              <w:spacing w:after="20" w:line="240" w:lineRule="auto"/>
            </w:pPr>
            <w:r>
              <w:rPr>
                <w:b w:val="0"/>
                <w:sz w:val="17"/>
              </w:rPr>
              <w:t>Input</w:t>
            </w:r>
          </w:p>
        </w:tc>
        <w:tc>
          <w:tcPr>
            <w:tcW w:w="2556" w:type="dxa"/>
            <w:shd w:val="clear" w:color="auto" w:fill="EAF2F8"/>
            <w:vAlign w:val="center"/>
          </w:tcPr>
          <w:p w14:paraId="6885E2AA">
            <w:pPr>
              <w:spacing w:after="20" w:line="240" w:lineRule="auto"/>
            </w:pPr>
            <w:r>
              <w:rPr>
                <w:b w:val="0"/>
                <w:sz w:val="17"/>
              </w:rPr>
              <w:t>Có</w:t>
            </w:r>
          </w:p>
        </w:tc>
        <w:tc>
          <w:tcPr>
            <w:tcW w:w="2556" w:type="dxa"/>
            <w:shd w:val="clear" w:color="auto" w:fill="EAF2F8"/>
            <w:vAlign w:val="center"/>
          </w:tcPr>
          <w:p w14:paraId="00A22A7E">
            <w:pPr>
              <w:spacing w:after="20" w:line="240" w:lineRule="auto"/>
            </w:pPr>
            <w:r>
              <w:rPr>
                <w:b w:val="0"/>
                <w:sz w:val="17"/>
              </w:rPr>
              <w:t>Tên mô tả rõ loại/quy cách chính.</w:t>
            </w:r>
          </w:p>
        </w:tc>
      </w:tr>
      <w:tr w14:paraId="7ABFB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D1816F4">
            <w:pPr>
              <w:spacing w:after="20" w:line="240" w:lineRule="auto"/>
            </w:pPr>
            <w:r>
              <w:rPr>
                <w:b w:val="0"/>
                <w:sz w:val="17"/>
              </w:rPr>
              <w:t>Đơn vị tính</w:t>
            </w:r>
          </w:p>
        </w:tc>
        <w:tc>
          <w:tcPr>
            <w:tcW w:w="2556" w:type="dxa"/>
            <w:vAlign w:val="center"/>
          </w:tcPr>
          <w:p w14:paraId="1B7931A6">
            <w:pPr>
              <w:spacing w:after="20" w:line="240" w:lineRule="auto"/>
            </w:pPr>
            <w:r>
              <w:rPr>
                <w:b w:val="0"/>
                <w:sz w:val="17"/>
              </w:rPr>
              <w:t>Hộp chọn có tìm kiếm</w:t>
            </w:r>
          </w:p>
        </w:tc>
        <w:tc>
          <w:tcPr>
            <w:tcW w:w="2556" w:type="dxa"/>
            <w:vAlign w:val="center"/>
          </w:tcPr>
          <w:p w14:paraId="4F60664B">
            <w:pPr>
              <w:spacing w:after="20" w:line="240" w:lineRule="auto"/>
            </w:pPr>
            <w:r>
              <w:rPr>
                <w:b w:val="0"/>
                <w:sz w:val="17"/>
              </w:rPr>
              <w:t>Có</w:t>
            </w:r>
          </w:p>
        </w:tc>
        <w:tc>
          <w:tcPr>
            <w:tcW w:w="2556" w:type="dxa"/>
            <w:vAlign w:val="center"/>
          </w:tcPr>
          <w:p w14:paraId="3104391B">
            <w:pPr>
              <w:spacing w:after="20" w:line="240" w:lineRule="auto"/>
            </w:pPr>
            <w:r>
              <w:rPr>
                <w:b w:val="0"/>
                <w:sz w:val="17"/>
              </w:rPr>
              <w:t>Đơn vị ghi nhận tồn và giao dịch.</w:t>
            </w:r>
          </w:p>
        </w:tc>
      </w:tr>
      <w:tr w14:paraId="14F1C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5207043D">
            <w:pPr>
              <w:spacing w:after="20" w:line="240" w:lineRule="auto"/>
            </w:pPr>
            <w:r>
              <w:rPr>
                <w:b w:val="0"/>
                <w:sz w:val="17"/>
              </w:rPr>
              <w:t>Min/Max stock</w:t>
            </w:r>
          </w:p>
        </w:tc>
        <w:tc>
          <w:tcPr>
            <w:tcW w:w="2556" w:type="dxa"/>
            <w:shd w:val="clear" w:color="auto" w:fill="EAF2F8"/>
            <w:vAlign w:val="center"/>
          </w:tcPr>
          <w:p w14:paraId="73574885">
            <w:pPr>
              <w:spacing w:after="20" w:line="240" w:lineRule="auto"/>
            </w:pPr>
            <w:r>
              <w:rPr>
                <w:b w:val="0"/>
                <w:sz w:val="17"/>
              </w:rPr>
              <w:t>Number input</w:t>
            </w:r>
          </w:p>
        </w:tc>
        <w:tc>
          <w:tcPr>
            <w:tcW w:w="2556" w:type="dxa"/>
            <w:shd w:val="clear" w:color="auto" w:fill="EAF2F8"/>
            <w:vAlign w:val="center"/>
          </w:tcPr>
          <w:p w14:paraId="00F9094F">
            <w:pPr>
              <w:spacing w:after="20" w:line="240" w:lineRule="auto"/>
            </w:pPr>
            <w:r>
              <w:rPr>
                <w:b w:val="0"/>
                <w:sz w:val="17"/>
              </w:rPr>
              <w:t>Không</w:t>
            </w:r>
          </w:p>
        </w:tc>
        <w:tc>
          <w:tcPr>
            <w:tcW w:w="2556" w:type="dxa"/>
            <w:shd w:val="clear" w:color="auto" w:fill="EAF2F8"/>
            <w:vAlign w:val="center"/>
          </w:tcPr>
          <w:p w14:paraId="795955C5">
            <w:pPr>
              <w:spacing w:after="20" w:line="240" w:lineRule="auto"/>
            </w:pPr>
            <w:r>
              <w:rPr>
                <w:b w:val="0"/>
                <w:sz w:val="17"/>
              </w:rPr>
              <w:t>Ngưỡng tồn phục vụ theo dõi kế hoạch.</w:t>
            </w:r>
          </w:p>
        </w:tc>
      </w:tr>
      <w:tr w14:paraId="282EE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78A32AE">
            <w:pPr>
              <w:spacing w:after="20" w:line="240" w:lineRule="auto"/>
            </w:pPr>
            <w:r>
              <w:rPr>
                <w:b w:val="0"/>
                <w:sz w:val="17"/>
              </w:rPr>
              <w:t>Phương thức quản lý định danh</w:t>
            </w:r>
          </w:p>
        </w:tc>
        <w:tc>
          <w:tcPr>
            <w:tcW w:w="2556" w:type="dxa"/>
            <w:vAlign w:val="center"/>
          </w:tcPr>
          <w:p w14:paraId="7F0A6AAC">
            <w:pPr>
              <w:spacing w:after="20" w:line="240" w:lineRule="auto"/>
            </w:pPr>
            <w:r>
              <w:rPr>
                <w:b w:val="0"/>
                <w:sz w:val="17"/>
              </w:rPr>
              <w:t>Radio</w:t>
            </w:r>
          </w:p>
        </w:tc>
        <w:tc>
          <w:tcPr>
            <w:tcW w:w="2556" w:type="dxa"/>
            <w:vAlign w:val="center"/>
          </w:tcPr>
          <w:p w14:paraId="0F90E315">
            <w:pPr>
              <w:spacing w:after="20" w:line="240" w:lineRule="auto"/>
            </w:pPr>
            <w:r>
              <w:rPr>
                <w:b w:val="0"/>
                <w:sz w:val="17"/>
              </w:rPr>
              <w:t>Có</w:t>
            </w:r>
          </w:p>
        </w:tc>
        <w:tc>
          <w:tcPr>
            <w:tcW w:w="2556" w:type="dxa"/>
            <w:vAlign w:val="center"/>
          </w:tcPr>
          <w:p w14:paraId="3981042B">
            <w:pPr>
              <w:spacing w:after="20" w:line="240" w:lineRule="auto"/>
            </w:pPr>
            <w:r>
              <w:rPr>
                <w:b w:val="0"/>
                <w:sz w:val="17"/>
              </w:rPr>
              <w:t>Chọn SN, Lot/Batch hoặc Thông thường theo đặc tính vật tư.</w:t>
            </w:r>
          </w:p>
        </w:tc>
      </w:tr>
    </w:tbl>
    <w:p w14:paraId="54FE0F51">
      <w:pPr>
        <w:spacing w:after="60"/>
      </w:pPr>
    </w:p>
    <w:p w14:paraId="58E3C463">
      <w:pPr>
        <w:pStyle w:val="3"/>
      </w:pPr>
      <w:r>
        <w:rPr>
          <w:sz w:val="20"/>
        </w:rPr>
        <w:t>8.2. Vị trí kệ và kiểm kê</w:t>
      </w:r>
    </w:p>
    <w:p w14:paraId="3D752A5D">
      <w:pPr>
        <w:jc w:val="center"/>
      </w:pPr>
      <w:r>
        <w:drawing>
          <wp:inline distT="0" distB="0" distL="114300" distR="114300">
            <wp:extent cx="6035040" cy="3395345"/>
            <wp:effectExtent l="0" t="0" r="3810" b="146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6035040" cy="3395716"/>
                    </a:xfrm>
                    <a:prstGeom prst="rect">
                      <a:avLst/>
                    </a:prstGeom>
                  </pic:spPr>
                </pic:pic>
              </a:graphicData>
            </a:graphic>
          </wp:inline>
        </w:drawing>
      </w:r>
    </w:p>
    <w:p w14:paraId="301F0275">
      <w:pPr>
        <w:jc w:val="center"/>
      </w:pPr>
      <w:r>
        <w:rPr>
          <w:i/>
          <w:sz w:val="18"/>
        </w:rPr>
        <w:t>Kiểm kê và vị trí kho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37D4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4A619C62">
            <w:pPr>
              <w:spacing w:after="20" w:line="240" w:lineRule="auto"/>
            </w:pPr>
            <w:r>
              <w:rPr>
                <w:b/>
                <w:color w:val="FFFFFF"/>
                <w:sz w:val="17"/>
              </w:rPr>
              <w:t>Khu vực</w:t>
            </w:r>
          </w:p>
        </w:tc>
        <w:tc>
          <w:tcPr>
            <w:tcW w:w="3408" w:type="dxa"/>
            <w:shd w:val="clear" w:color="auto" w:fill="1F4E78"/>
            <w:vAlign w:val="center"/>
          </w:tcPr>
          <w:p w14:paraId="480589F1">
            <w:pPr>
              <w:spacing w:after="20" w:line="240" w:lineRule="auto"/>
            </w:pPr>
            <w:r>
              <w:rPr>
                <w:b/>
                <w:color w:val="FFFFFF"/>
                <w:sz w:val="17"/>
              </w:rPr>
              <w:t>Thao tác</w:t>
            </w:r>
          </w:p>
        </w:tc>
        <w:tc>
          <w:tcPr>
            <w:tcW w:w="3408" w:type="dxa"/>
            <w:shd w:val="clear" w:color="auto" w:fill="1F4E78"/>
            <w:vAlign w:val="center"/>
          </w:tcPr>
          <w:p w14:paraId="22310FF1">
            <w:pPr>
              <w:spacing w:after="20" w:line="240" w:lineRule="auto"/>
            </w:pPr>
            <w:r>
              <w:rPr>
                <w:b/>
                <w:color w:val="FFFFFF"/>
                <w:sz w:val="17"/>
              </w:rPr>
              <w:t>Hướng dẫn</w:t>
            </w:r>
          </w:p>
        </w:tc>
      </w:tr>
      <w:tr w14:paraId="48529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8F8EC37">
            <w:pPr>
              <w:spacing w:after="20" w:line="240" w:lineRule="auto"/>
            </w:pPr>
            <w:r>
              <w:rPr>
                <w:b w:val="0"/>
                <w:sz w:val="17"/>
              </w:rPr>
              <w:t>Tab `Vị trí &amp; Kho`</w:t>
            </w:r>
          </w:p>
        </w:tc>
        <w:tc>
          <w:tcPr>
            <w:tcW w:w="3408" w:type="dxa"/>
            <w:vAlign w:val="center"/>
          </w:tcPr>
          <w:p w14:paraId="3C9E3DF7">
            <w:pPr>
              <w:spacing w:after="20" w:line="240" w:lineRule="auto"/>
            </w:pPr>
            <w:r>
              <w:rPr>
                <w:b w:val="0"/>
                <w:sz w:val="17"/>
              </w:rPr>
              <w:t>`Đổi vị trí kệ`</w:t>
            </w:r>
          </w:p>
        </w:tc>
        <w:tc>
          <w:tcPr>
            <w:tcW w:w="3408" w:type="dxa"/>
            <w:vAlign w:val="center"/>
          </w:tcPr>
          <w:p w14:paraId="6BAB5474">
            <w:pPr>
              <w:spacing w:after="20" w:line="240" w:lineRule="auto"/>
            </w:pPr>
            <w:r>
              <w:rPr>
                <w:b w:val="0"/>
                <w:sz w:val="17"/>
              </w:rPr>
              <w:t>Cập nhật bin location khi vật tư được đặt sang kệ/vị trí khác.</w:t>
            </w:r>
          </w:p>
        </w:tc>
      </w:tr>
      <w:tr w14:paraId="2E18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7C433C8E">
            <w:pPr>
              <w:spacing w:after="20" w:line="240" w:lineRule="auto"/>
            </w:pPr>
            <w:r>
              <w:rPr>
                <w:b w:val="0"/>
                <w:sz w:val="17"/>
              </w:rPr>
              <w:t>Tab `Kiểm kê`</w:t>
            </w:r>
          </w:p>
        </w:tc>
        <w:tc>
          <w:tcPr>
            <w:tcW w:w="3408" w:type="dxa"/>
            <w:shd w:val="clear" w:color="auto" w:fill="EAF2F8"/>
            <w:vAlign w:val="center"/>
          </w:tcPr>
          <w:p w14:paraId="016A7A6C">
            <w:pPr>
              <w:spacing w:after="20" w:line="240" w:lineRule="auto"/>
            </w:pPr>
            <w:r>
              <w:rPr>
                <w:b w:val="0"/>
                <w:sz w:val="17"/>
              </w:rPr>
              <w:t>Nhập số đếm và `Xác nhận số đếm`</w:t>
            </w:r>
          </w:p>
        </w:tc>
        <w:tc>
          <w:tcPr>
            <w:tcW w:w="3408" w:type="dxa"/>
            <w:shd w:val="clear" w:color="auto" w:fill="EAF2F8"/>
            <w:vAlign w:val="center"/>
          </w:tcPr>
          <w:p w14:paraId="50898AE3">
            <w:pPr>
              <w:spacing w:after="20" w:line="240" w:lineRule="auto"/>
            </w:pPr>
            <w:r>
              <w:rPr>
                <w:b w:val="0"/>
                <w:sz w:val="17"/>
              </w:rPr>
              <w:t>Ghi nhận spot count tại chỗ theo quy trình kiểm kê.</w:t>
            </w:r>
          </w:p>
        </w:tc>
      </w:tr>
    </w:tbl>
    <w:p w14:paraId="01D09F00">
      <w:pPr>
        <w:spacing w:after="60"/>
      </w:pPr>
    </w:p>
    <w:p w14:paraId="0C7B43D9">
      <w:pPr>
        <w:pStyle w:val="3"/>
      </w:pPr>
      <w:r>
        <w:rPr>
          <w:sz w:val="20"/>
        </w:rPr>
        <w:t>Quy trình kiểm kê nhanh</w:t>
      </w:r>
    </w:p>
    <w:p w14:paraId="325F6458">
      <w:pPr>
        <w:pStyle w:val="23"/>
        <w:bidi w:val="0"/>
        <w:ind w:left="360" w:leftChars="0" w:hanging="360" w:firstLineChars="0"/>
      </w:pPr>
      <w:r>
        <w:t>Xác định đúng kho, vị trí kệ và vật tư cần đếm.</w:t>
      </w:r>
    </w:p>
    <w:p w14:paraId="678CC632">
      <w:pPr>
        <w:pStyle w:val="23"/>
        <w:bidi w:val="0"/>
        <w:ind w:left="360" w:leftChars="0" w:hanging="360" w:firstLineChars="0"/>
      </w:pPr>
      <w:r>
        <w:t>Mở tab Kiểm kê, nhập số lượng thực đếm.</w:t>
      </w:r>
    </w:p>
    <w:p w14:paraId="60C19A9F">
      <w:pPr>
        <w:pStyle w:val="23"/>
        <w:bidi w:val="0"/>
        <w:ind w:left="360" w:leftChars="0" w:hanging="360" w:firstLineChars="0"/>
      </w:pPr>
      <w:r>
        <w:t>Đối chiếu số đếm với tồn hệ thống và ghi chú chênh lệch theo quy định nội bộ.</w:t>
      </w:r>
    </w:p>
    <w:p w14:paraId="724F7FA0">
      <w:pPr>
        <w:pStyle w:val="23"/>
        <w:bidi w:val="0"/>
        <w:ind w:left="360" w:leftChars="0" w:hanging="360" w:firstLineChars="0"/>
      </w:pPr>
      <w:r>
        <w:t>Nhấn Xác nhận số đếm khi đã kiểm tra số liệu.</w:t>
      </w:r>
    </w:p>
    <w:p w14:paraId="536B68E5">
      <w:r>
        <w:br w:type="page"/>
      </w:r>
    </w:p>
    <w:p w14:paraId="2B8A679A">
      <w:pPr>
        <w:pStyle w:val="2"/>
      </w:pPr>
      <w:r>
        <w:rPr>
          <w:sz w:val="20"/>
        </w:rPr>
        <w:t>9. Kiểm tra nhanh và xử lý sự cố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16FF8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F4E78"/>
            <w:vAlign w:val="center"/>
          </w:tcPr>
          <w:p w14:paraId="2B9EEFB0">
            <w:pPr>
              <w:spacing w:after="20" w:line="240" w:lineRule="auto"/>
            </w:pPr>
            <w:r>
              <w:rPr>
                <w:b/>
                <w:color w:val="FFFFFF"/>
                <w:sz w:val="17"/>
              </w:rPr>
              <w:t>Vấn đề</w:t>
            </w:r>
          </w:p>
        </w:tc>
        <w:tc>
          <w:tcPr>
            <w:tcW w:w="5112" w:type="dxa"/>
            <w:shd w:val="clear" w:color="auto" w:fill="1F4E78"/>
            <w:vAlign w:val="center"/>
          </w:tcPr>
          <w:p w14:paraId="733CF4D9">
            <w:pPr>
              <w:spacing w:after="20" w:line="240" w:lineRule="auto"/>
            </w:pPr>
            <w:r>
              <w:rPr>
                <w:b/>
                <w:color w:val="FFFFFF"/>
                <w:sz w:val="17"/>
              </w:rPr>
              <w:t>Cách kiểm tra/xử lý</w:t>
            </w:r>
          </w:p>
        </w:tc>
      </w:tr>
      <w:tr w14:paraId="3D38D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8735464">
            <w:pPr>
              <w:spacing w:after="20" w:line="240" w:lineRule="auto"/>
            </w:pPr>
            <w:r>
              <w:rPr>
                <w:b w:val="0"/>
                <w:sz w:val="17"/>
              </w:rPr>
              <w:t>Không tìm được thiết bị</w:t>
            </w:r>
          </w:p>
        </w:tc>
        <w:tc>
          <w:tcPr>
            <w:tcW w:w="5112" w:type="dxa"/>
            <w:vAlign w:val="center"/>
          </w:tcPr>
          <w:p w14:paraId="25F29D32">
            <w:pPr>
              <w:spacing w:after="20" w:line="240" w:lineRule="auto"/>
            </w:pPr>
            <w:r>
              <w:rPr>
                <w:b w:val="0"/>
                <w:sz w:val="17"/>
              </w:rPr>
              <w:t>Rà soát mã/tên, mở rộng nhánh hoặc chuyển sang Dạng bảng.</w:t>
            </w:r>
          </w:p>
        </w:tc>
      </w:tr>
      <w:tr w14:paraId="0067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3EADA539">
            <w:pPr>
              <w:spacing w:after="20" w:line="240" w:lineRule="auto"/>
            </w:pPr>
            <w:r>
              <w:rPr>
                <w:b w:val="0"/>
                <w:sz w:val="17"/>
              </w:rPr>
              <w:t>Không đủ tồn để lắp/xuất</w:t>
            </w:r>
          </w:p>
        </w:tc>
        <w:tc>
          <w:tcPr>
            <w:tcW w:w="5112" w:type="dxa"/>
            <w:shd w:val="clear" w:color="auto" w:fill="EAF2F8"/>
            <w:vAlign w:val="center"/>
          </w:tcPr>
          <w:p w14:paraId="59B88088">
            <w:pPr>
              <w:spacing w:after="20" w:line="240" w:lineRule="auto"/>
            </w:pPr>
            <w:r>
              <w:rPr>
                <w:b w:val="0"/>
                <w:sz w:val="17"/>
              </w:rPr>
              <w:t>Kiểm tra kho khác, dùng điều chuyển/tách kho hoặc đề xuất mua sắm theo quy trình.</w:t>
            </w:r>
          </w:p>
        </w:tc>
      </w:tr>
      <w:tr w14:paraId="39CB1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D6148AE">
            <w:pPr>
              <w:spacing w:after="20" w:line="240" w:lineRule="auto"/>
            </w:pPr>
            <w:r>
              <w:rPr>
                <w:b w:val="0"/>
                <w:sz w:val="17"/>
              </w:rPr>
              <w:t>Không chọn được kho</w:t>
            </w:r>
          </w:p>
        </w:tc>
        <w:tc>
          <w:tcPr>
            <w:tcW w:w="5112" w:type="dxa"/>
            <w:vAlign w:val="center"/>
          </w:tcPr>
          <w:p w14:paraId="3C87D813">
            <w:pPr>
              <w:spacing w:after="20" w:line="240" w:lineRule="auto"/>
            </w:pPr>
            <w:r>
              <w:rPr>
                <w:b w:val="0"/>
                <w:sz w:val="17"/>
              </w:rPr>
              <w:t>Kiểm tra quyền Inventory và trạng thái kho.</w:t>
            </w:r>
          </w:p>
        </w:tc>
      </w:tr>
      <w:tr w14:paraId="5B052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23929BE1">
            <w:pPr>
              <w:spacing w:after="20" w:line="240" w:lineRule="auto"/>
            </w:pPr>
            <w:r>
              <w:rPr>
                <w:b w:val="0"/>
                <w:sz w:val="17"/>
              </w:rPr>
              <w:t>Gỡ nhầm thiết bị</w:t>
            </w:r>
          </w:p>
        </w:tc>
        <w:tc>
          <w:tcPr>
            <w:tcW w:w="5112" w:type="dxa"/>
            <w:shd w:val="clear" w:color="auto" w:fill="EAF2F8"/>
            <w:vAlign w:val="center"/>
          </w:tcPr>
          <w:p w14:paraId="1D9F8A80">
            <w:pPr>
              <w:spacing w:after="20" w:line="240" w:lineRule="auto"/>
            </w:pPr>
            <w:r>
              <w:rPr>
                <w:b w:val="0"/>
                <w:sz w:val="17"/>
              </w:rPr>
              <w:t>Dừng thao tác nếu chưa xác nhận; nếu đã xác nhận, thực hiện nghiệp vụ lắp lại có chứng từ/ghi chú.</w:t>
            </w:r>
          </w:p>
        </w:tc>
      </w:tr>
      <w:tr w14:paraId="4C851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FE53757">
            <w:pPr>
              <w:spacing w:after="20" w:line="240" w:lineRule="auto"/>
            </w:pPr>
            <w:r>
              <w:rPr>
                <w:b w:val="0"/>
                <w:sz w:val="17"/>
              </w:rPr>
              <w:t>Không thấy vật tư trong danh mục</w:t>
            </w:r>
          </w:p>
        </w:tc>
        <w:tc>
          <w:tcPr>
            <w:tcW w:w="5112" w:type="dxa"/>
            <w:vAlign w:val="center"/>
          </w:tcPr>
          <w:p w14:paraId="5B46D3C1">
            <w:pPr>
              <w:spacing w:after="20" w:line="240" w:lineRule="auto"/>
            </w:pPr>
            <w:r>
              <w:rPr>
                <w:b w:val="0"/>
                <w:sz w:val="17"/>
              </w:rPr>
              <w:t>Kiểm tra SKU, trạng thái vật tư và quyền xem kho.</w:t>
            </w:r>
          </w:p>
        </w:tc>
      </w:tr>
      <w:tr w14:paraId="00441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27BAB439">
            <w:pPr>
              <w:spacing w:after="20" w:line="240" w:lineRule="auto"/>
            </w:pPr>
            <w:r>
              <w:rPr>
                <w:b w:val="0"/>
                <w:sz w:val="17"/>
              </w:rPr>
              <w:t>Chênh lệch tồn</w:t>
            </w:r>
          </w:p>
        </w:tc>
        <w:tc>
          <w:tcPr>
            <w:tcW w:w="5112" w:type="dxa"/>
            <w:shd w:val="clear" w:color="auto" w:fill="EAF2F8"/>
            <w:vAlign w:val="center"/>
          </w:tcPr>
          <w:p w14:paraId="154BF780">
            <w:pPr>
              <w:spacing w:after="20" w:line="240" w:lineRule="auto"/>
            </w:pPr>
            <w:r>
              <w:rPr>
                <w:b w:val="0"/>
                <w:sz w:val="17"/>
              </w:rPr>
              <w:t>Không tự sửa bằng giao dịch tùy tiện; thực hiện kiểm kê và quy trình điều chỉnh được phê duyệt.</w:t>
            </w:r>
          </w:p>
        </w:tc>
      </w:tr>
    </w:tbl>
    <w:p w14:paraId="4E7ECB35">
      <w:pPr>
        <w:spacing w:after="60"/>
      </w:pPr>
    </w:p>
    <w:p w14:paraId="154042C0">
      <w:pPr>
        <w:pStyle w:val="2"/>
      </w:pPr>
      <w:r>
        <w:rPr>
          <w:sz w:val="20"/>
        </w:rPr>
        <w:t>10. Checklist bàn giao vận hành</w:t>
      </w:r>
    </w:p>
    <w:p w14:paraId="2071F0CB">
      <w:pPr>
        <w:pStyle w:val="23"/>
      </w:pPr>
      <w:r>
        <w:rPr>
          <w:sz w:val="20"/>
        </w:rPr>
        <w:t>☐ Kho, vị trí kệ và đơn vị tính đã được chuẩn hóa.</w:t>
      </w:r>
    </w:p>
    <w:p w14:paraId="257314B2">
      <w:pPr>
        <w:pStyle w:val="23"/>
      </w:pPr>
      <w:r>
        <w:rPr>
          <w:sz w:val="20"/>
        </w:rPr>
        <w:t>☐ Vật tư có SKU, tên và phương thức quản lý định danh phù hợp.</w:t>
      </w:r>
    </w:p>
    <w:p w14:paraId="1707AB81">
      <w:pPr>
        <w:pStyle w:val="23"/>
      </w:pPr>
      <w:r>
        <w:rPr>
          <w:sz w:val="20"/>
        </w:rPr>
        <w:t>☐ Cây tài sản phản ánh đúng quan hệ lắp đặt thực tế.</w:t>
      </w:r>
    </w:p>
    <w:p w14:paraId="4F283154">
      <w:pPr>
        <w:pStyle w:val="23"/>
      </w:pPr>
      <w:r>
        <w:rPr>
          <w:sz w:val="20"/>
        </w:rPr>
        <w:t>☐ Thiết bị quan trọng có QR, thông số, tài liệu và BOM khi cần.</w:t>
      </w:r>
    </w:p>
    <w:p w14:paraId="6B1EEAA0">
      <w:pPr>
        <w:pStyle w:val="23"/>
      </w:pPr>
      <w:r>
        <w:rPr>
          <w:sz w:val="20"/>
        </w:rPr>
        <w:t>☐ Người thực hiện giao dịch kho hiểu rõ kho nguồn, kho đích và chứng từ.</w:t>
      </w:r>
    </w:p>
    <w:p w14:paraId="1A6C37C7">
      <w:pPr>
        <w:pStyle w:val="23"/>
      </w:pPr>
      <w:r>
        <w:rPr>
          <w:sz w:val="20"/>
        </w:rPr>
        <w:t>☐ Quy trình kiểm kê và xử lý chênh lệch đã được thống nhất.</w:t>
      </w:r>
    </w:p>
    <w:p w14:paraId="37680BE4">
      <w:r>
        <w:br w:type="page"/>
      </w:r>
    </w:p>
    <w:p w14:paraId="474D2A58">
      <w:pPr>
        <w:pStyle w:val="2"/>
      </w:pPr>
      <w:r>
        <w:rPr>
          <w:sz w:val="20"/>
        </w:rPr>
        <w:t>PHẦN III. BẢO TRÌ PHÒNG NGỪA (CMMS)</w:t>
      </w:r>
    </w:p>
    <w:p w14:paraId="2E762EBA">
      <w:pPr>
        <w:pStyle w:val="148"/>
      </w:pPr>
      <w:r>
        <w:rPr>
          <w:sz w:val="20"/>
        </w:rPr>
        <w:t>Phạm vi: Ma trận bảo trì, lịch bảo trì, phiếu phát sinh, lịch sử/nghiệm thu và cài đặt module (ảnh 44–58). Module sử dụng thiết bị, đầu việc và phụ tùng đã được khai báo trong Nhà kho &amp; Cây tài sản.</w:t>
      </w:r>
    </w:p>
    <w:p w14:paraId="238AAA54">
      <w:pPr>
        <w:pStyle w:val="2"/>
      </w:pPr>
      <w:r>
        <w:rPr>
          <w:sz w:val="20"/>
        </w:rPr>
        <w:t>1. Mục tiêu và điều kiện sử dụng</w:t>
      </w:r>
    </w:p>
    <w:p w14:paraId="6A30DB04">
      <w:pPr>
        <w:spacing w:after="80"/>
      </w:pPr>
      <w:r>
        <w:rPr>
          <w:sz w:val="20"/>
        </w:rPr>
        <w:t>Module Bảo trì giúp lập kế hoạch bảo trì phòng ngừa, theo dõi các lần thực hiện và tạo hồ sơ cho sự cố phát sinh. Trước khi thiết lập, nên bảo đảm thiết bị, mức độ quan trọng, đầu việc và BOM trong Inventory đã chính xác.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478C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F4E78"/>
            <w:vAlign w:val="center"/>
          </w:tcPr>
          <w:p w14:paraId="0EB709B2">
            <w:pPr>
              <w:spacing w:after="20" w:line="240" w:lineRule="auto"/>
            </w:pPr>
            <w:r>
              <w:rPr>
                <w:b/>
                <w:color w:val="FFFFFF"/>
                <w:sz w:val="17"/>
              </w:rPr>
              <w:t>Quy ước</w:t>
            </w:r>
          </w:p>
        </w:tc>
        <w:tc>
          <w:tcPr>
            <w:tcW w:w="5112" w:type="dxa"/>
            <w:shd w:val="clear" w:color="auto" w:fill="1F4E78"/>
            <w:vAlign w:val="center"/>
          </w:tcPr>
          <w:p w14:paraId="3B3D5447">
            <w:pPr>
              <w:spacing w:after="20" w:line="240" w:lineRule="auto"/>
            </w:pPr>
            <w:r>
              <w:rPr>
                <w:b/>
                <w:color w:val="FFFFFF"/>
                <w:sz w:val="17"/>
              </w:rPr>
              <w:t>Ý nghĩa</w:t>
            </w:r>
          </w:p>
        </w:tc>
      </w:tr>
      <w:tr w14:paraId="7C78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16B181B">
            <w:pPr>
              <w:spacing w:after="20" w:line="240" w:lineRule="auto"/>
            </w:pPr>
            <w:r>
              <w:rPr>
                <w:b w:val="0"/>
                <w:sz w:val="17"/>
              </w:rPr>
              <w:t>Hộp chọn có tìm kiếm</w:t>
            </w:r>
          </w:p>
        </w:tc>
        <w:tc>
          <w:tcPr>
            <w:tcW w:w="5112" w:type="dxa"/>
            <w:vAlign w:val="center"/>
          </w:tcPr>
          <w:p w14:paraId="26CF3AA1">
            <w:pPr>
              <w:spacing w:after="20" w:line="240" w:lineRule="auto"/>
            </w:pPr>
            <w:r>
              <w:rPr>
                <w:b w:val="0"/>
                <w:sz w:val="17"/>
              </w:rPr>
              <w:t>Gõ mã/tên để tìm, chọn bằng `Enter`.</w:t>
            </w:r>
          </w:p>
        </w:tc>
      </w:tr>
      <w:tr w14:paraId="1B4A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25954B8D">
            <w:pPr>
              <w:spacing w:after="20" w:line="240" w:lineRule="auto"/>
            </w:pPr>
            <w:r>
              <w:rPr>
                <w:b w:val="0"/>
                <w:sz w:val="17"/>
              </w:rPr>
              <w:t>Tần suất</w:t>
            </w:r>
          </w:p>
        </w:tc>
        <w:tc>
          <w:tcPr>
            <w:tcW w:w="5112" w:type="dxa"/>
            <w:shd w:val="clear" w:color="auto" w:fill="EAF2F8"/>
            <w:vAlign w:val="center"/>
          </w:tcPr>
          <w:p w14:paraId="15F96A73">
            <w:pPr>
              <w:spacing w:after="20" w:line="240" w:lineRule="auto"/>
            </w:pPr>
            <w:r>
              <w:rPr>
                <w:b w:val="0"/>
                <w:sz w:val="17"/>
              </w:rPr>
              <w:t>Ngày, Tuần, Tháng, Quý hoặc Năm. Một thiết bị có thể theo nhiều kế hoạch tùy cấu hình.</w:t>
            </w:r>
          </w:p>
        </w:tc>
      </w:tr>
      <w:tr w14:paraId="46A8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250BB70">
            <w:pPr>
              <w:spacing w:after="20" w:line="240" w:lineRule="auto"/>
            </w:pPr>
            <w:r>
              <w:rPr>
                <w:b w:val="0"/>
                <w:sz w:val="17"/>
              </w:rPr>
              <w:t>Drawer</w:t>
            </w:r>
          </w:p>
        </w:tc>
        <w:tc>
          <w:tcPr>
            <w:tcW w:w="5112" w:type="dxa"/>
            <w:vAlign w:val="center"/>
          </w:tcPr>
          <w:p w14:paraId="76926133">
            <w:pPr>
              <w:spacing w:after="20" w:line="240" w:lineRule="auto"/>
            </w:pPr>
            <w:r>
              <w:rPr>
                <w:b w:val="0"/>
                <w:sz w:val="17"/>
              </w:rPr>
              <w:t>Ngăn chi tiết bên phải, dùng để xem đầu việc/lịch sử hoặc nghiệm thu.</w:t>
            </w:r>
          </w:p>
        </w:tc>
      </w:tr>
      <w:tr w14:paraId="74C81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1065992C">
            <w:pPr>
              <w:spacing w:after="20" w:line="240" w:lineRule="auto"/>
            </w:pPr>
            <w:r>
              <w:rPr>
                <w:b w:val="0"/>
                <w:sz w:val="17"/>
              </w:rPr>
              <w:t>Popconfirm</w:t>
            </w:r>
          </w:p>
        </w:tc>
        <w:tc>
          <w:tcPr>
            <w:tcW w:w="5112" w:type="dxa"/>
            <w:shd w:val="clear" w:color="auto" w:fill="EAF2F8"/>
            <w:vAlign w:val="center"/>
          </w:tcPr>
          <w:p w14:paraId="0D3E58C9">
            <w:pPr>
              <w:spacing w:after="20" w:line="240" w:lineRule="auto"/>
            </w:pPr>
            <w:r>
              <w:rPr>
                <w:b w:val="0"/>
                <w:sz w:val="17"/>
              </w:rPr>
              <w:t>Hộp xác nhận ngay tại nút; dùng cho thao tác gỡ thiết bị.</w:t>
            </w:r>
          </w:p>
        </w:tc>
      </w:tr>
      <w:tr w14:paraId="1348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631DA0C">
            <w:pPr>
              <w:spacing w:after="20" w:line="240" w:lineRule="auto"/>
            </w:pPr>
            <w:r>
              <w:rPr>
                <w:b w:val="0"/>
                <w:sz w:val="17"/>
              </w:rPr>
              <w:t>`*`</w:t>
            </w:r>
          </w:p>
        </w:tc>
        <w:tc>
          <w:tcPr>
            <w:tcW w:w="5112" w:type="dxa"/>
            <w:vAlign w:val="center"/>
          </w:tcPr>
          <w:p w14:paraId="5DBFB6B3">
            <w:pPr>
              <w:spacing w:after="20" w:line="240" w:lineRule="auto"/>
            </w:pPr>
            <w:r>
              <w:rPr>
                <w:b w:val="0"/>
                <w:sz w:val="17"/>
              </w:rPr>
              <w:t>Trường bắt buộc, cần hoàn tất trước khi lưu/đánh dấu hoàn thành.</w:t>
            </w:r>
          </w:p>
        </w:tc>
      </w:tr>
    </w:tbl>
    <w:p w14:paraId="07CA1878">
      <w:pPr>
        <w:spacing w:after="60"/>
      </w:pPr>
    </w:p>
    <w:p w14:paraId="6844AC6A">
      <w:pPr>
        <w:pStyle w:val="3"/>
      </w:pPr>
      <w:r>
        <w:rPr>
          <w:sz w:val="20"/>
        </w:rPr>
        <w:t>Trình tự vận hành khuyến nghị</w:t>
      </w:r>
    </w:p>
    <w:p w14:paraId="7CFA2594">
      <w:pPr>
        <w:pStyle w:val="23"/>
        <w:bidi w:val="0"/>
        <w:ind w:left="360" w:leftChars="0" w:hanging="360" w:firstLineChars="0"/>
      </w:pPr>
      <w:r>
        <w:t>Bổ sung thiết bị vào ma trận bảo trì và chọn chu kỳ/luồng xử lý.</w:t>
      </w:r>
    </w:p>
    <w:p w14:paraId="7BB834AE">
      <w:pPr>
        <w:pStyle w:val="23"/>
        <w:bidi w:val="0"/>
        <w:ind w:left="360" w:leftChars="0" w:hanging="360" w:firstLineChars="0"/>
      </w:pPr>
      <w:r>
        <w:t>Tạo lịch bảo trì định kỳ.</w:t>
      </w:r>
    </w:p>
    <w:p w14:paraId="1EA7BC7E">
      <w:pPr>
        <w:pStyle w:val="23"/>
        <w:bidi w:val="0"/>
        <w:ind w:left="360" w:leftChars="0" w:hanging="360" w:firstLineChars="0"/>
      </w:pPr>
      <w:r>
        <w:t>Khi đến hạn, mở hồ sơ lịch sử để ghi nhận nội dung thực hiện, bằng chứng và nghiệm thu.</w:t>
      </w:r>
    </w:p>
    <w:p w14:paraId="6910DA88">
      <w:pPr>
        <w:pStyle w:val="23"/>
        <w:bidi w:val="0"/>
        <w:ind w:left="360" w:leftChars="0" w:hanging="360" w:firstLineChars="0"/>
      </w:pPr>
      <w:r>
        <w:t>Lập phiếu phát sinh cho sự cố ngoài kế hoạch.</w:t>
      </w:r>
    </w:p>
    <w:p w14:paraId="2539297E">
      <w:pPr>
        <w:pStyle w:val="23"/>
        <w:bidi w:val="0"/>
        <w:ind w:left="360" w:leftChars="0" w:hanging="360" w:firstLineChars="0"/>
      </w:pPr>
      <w:r>
        <w:t>Dùng báo cáo/lịch sử để rà soát chất lượng bảo trì và cập nhật ma trận khi cần.</w:t>
      </w:r>
    </w:p>
    <w:p w14:paraId="4BA83C4E">
      <w:pPr>
        <w:pStyle w:val="2"/>
      </w:pPr>
      <w:r>
        <w:rPr>
          <w:sz w:val="20"/>
        </w:rPr>
        <w:t>2. Ma trận bảo trì</w:t>
      </w:r>
    </w:p>
    <w:p w14:paraId="5D6DD582">
      <w:pPr>
        <w:jc w:val="center"/>
      </w:pPr>
      <w:r>
        <w:drawing>
          <wp:inline distT="0" distB="0" distL="114300" distR="114300">
            <wp:extent cx="6035040" cy="3395345"/>
            <wp:effectExtent l="0" t="0" r="3810" b="146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6035040" cy="3395716"/>
                    </a:xfrm>
                    <a:prstGeom prst="rect">
                      <a:avLst/>
                    </a:prstGeom>
                  </pic:spPr>
                </pic:pic>
              </a:graphicData>
            </a:graphic>
          </wp:inline>
        </w:drawing>
      </w:r>
    </w:p>
    <w:p w14:paraId="2271A1A7">
      <w:pPr>
        <w:jc w:val="center"/>
      </w:pPr>
      <w:r>
        <w:rPr>
          <w:i/>
          <w:sz w:val="18"/>
        </w:rPr>
        <w:t>Ma trận bảo trì</w:t>
      </w:r>
    </w:p>
    <w:p w14:paraId="5965AFE3">
      <w:pPr>
        <w:pStyle w:val="3"/>
      </w:pPr>
      <w:r>
        <w:rPr>
          <w:sz w:val="20"/>
        </w:rPr>
        <w:t>2.1. Thành phần trên ma trận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51352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F4E78"/>
            <w:vAlign w:val="center"/>
          </w:tcPr>
          <w:p w14:paraId="75131E8E">
            <w:pPr>
              <w:spacing w:after="20" w:line="240" w:lineRule="auto"/>
            </w:pPr>
            <w:r>
              <w:rPr>
                <w:b/>
                <w:color w:val="FFFFFF"/>
                <w:sz w:val="17"/>
              </w:rPr>
              <w:t>Thành phần</w:t>
            </w:r>
          </w:p>
        </w:tc>
        <w:tc>
          <w:tcPr>
            <w:tcW w:w="2556" w:type="dxa"/>
            <w:shd w:val="clear" w:color="auto" w:fill="1F4E78"/>
            <w:vAlign w:val="center"/>
          </w:tcPr>
          <w:p w14:paraId="6A8C4883">
            <w:pPr>
              <w:spacing w:after="20" w:line="240" w:lineRule="auto"/>
            </w:pPr>
            <w:r>
              <w:rPr>
                <w:b/>
                <w:color w:val="FFFFFF"/>
                <w:sz w:val="17"/>
              </w:rPr>
              <w:t>Loại UI</w:t>
            </w:r>
          </w:p>
        </w:tc>
        <w:tc>
          <w:tcPr>
            <w:tcW w:w="2556" w:type="dxa"/>
            <w:shd w:val="clear" w:color="auto" w:fill="1F4E78"/>
            <w:vAlign w:val="center"/>
          </w:tcPr>
          <w:p w14:paraId="03B962A9">
            <w:pPr>
              <w:spacing w:after="20" w:line="240" w:lineRule="auto"/>
            </w:pPr>
            <w:r>
              <w:rPr>
                <w:b/>
                <w:color w:val="FFFFFF"/>
                <w:sz w:val="17"/>
              </w:rPr>
              <w:t>Cách dùng</w:t>
            </w:r>
          </w:p>
        </w:tc>
        <w:tc>
          <w:tcPr>
            <w:tcW w:w="2556" w:type="dxa"/>
            <w:shd w:val="clear" w:color="auto" w:fill="1F4E78"/>
            <w:vAlign w:val="center"/>
          </w:tcPr>
          <w:p w14:paraId="10E16ED1">
            <w:pPr>
              <w:spacing w:after="20" w:line="240" w:lineRule="auto"/>
            </w:pPr>
            <w:r>
              <w:rPr>
                <w:b/>
                <w:color w:val="FFFFFF"/>
                <w:sz w:val="17"/>
              </w:rPr>
              <w:t>Kết quả</w:t>
            </w:r>
          </w:p>
        </w:tc>
      </w:tr>
      <w:tr w14:paraId="198C7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8C56149">
            <w:pPr>
              <w:spacing w:after="20" w:line="240" w:lineRule="auto"/>
            </w:pPr>
            <w:r>
              <w:rPr>
                <w:b w:val="0"/>
                <w:sz w:val="17"/>
              </w:rPr>
              <w:t>Tìm trên ma trận</w:t>
            </w:r>
          </w:p>
        </w:tc>
        <w:tc>
          <w:tcPr>
            <w:tcW w:w="2556" w:type="dxa"/>
            <w:vAlign w:val="center"/>
          </w:tcPr>
          <w:p w14:paraId="1FC66C91">
            <w:pPr>
              <w:spacing w:after="20" w:line="240" w:lineRule="auto"/>
            </w:pPr>
            <w:r>
              <w:rPr>
                <w:b w:val="0"/>
                <w:sz w:val="17"/>
              </w:rPr>
              <w:t>Input tìm kiếm</w:t>
            </w:r>
          </w:p>
        </w:tc>
        <w:tc>
          <w:tcPr>
            <w:tcW w:w="2556" w:type="dxa"/>
            <w:vAlign w:val="center"/>
          </w:tcPr>
          <w:p w14:paraId="2A382D31">
            <w:pPr>
              <w:spacing w:after="20" w:line="240" w:lineRule="auto"/>
            </w:pPr>
            <w:r>
              <w:rPr>
                <w:b w:val="0"/>
                <w:sz w:val="17"/>
              </w:rPr>
              <w:t>Nhập mã/tên, ví dụ `MBA-01`</w:t>
            </w:r>
          </w:p>
        </w:tc>
        <w:tc>
          <w:tcPr>
            <w:tcW w:w="2556" w:type="dxa"/>
            <w:vAlign w:val="center"/>
          </w:tcPr>
          <w:p w14:paraId="301190E7">
            <w:pPr>
              <w:spacing w:after="20" w:line="240" w:lineRule="auto"/>
            </w:pPr>
            <w:r>
              <w:rPr>
                <w:b w:val="0"/>
                <w:sz w:val="17"/>
              </w:rPr>
              <w:t>Lọc nhanh thiết bị trong ma trận.</w:t>
            </w:r>
          </w:p>
        </w:tc>
      </w:tr>
      <w:tr w14:paraId="4F005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0A9E8009">
            <w:pPr>
              <w:spacing w:after="20" w:line="240" w:lineRule="auto"/>
            </w:pPr>
            <w:r>
              <w:rPr>
                <w:b w:val="0"/>
                <w:sz w:val="17"/>
              </w:rPr>
              <w:t>`+ Thêm thiết bị từ Kho`</w:t>
            </w:r>
          </w:p>
        </w:tc>
        <w:tc>
          <w:tcPr>
            <w:tcW w:w="2556" w:type="dxa"/>
            <w:shd w:val="clear" w:color="auto" w:fill="EAF2F8"/>
            <w:vAlign w:val="center"/>
          </w:tcPr>
          <w:p w14:paraId="59F448C3">
            <w:pPr>
              <w:spacing w:after="20" w:line="240" w:lineRule="auto"/>
            </w:pPr>
            <w:r>
              <w:rPr>
                <w:b w:val="0"/>
                <w:sz w:val="17"/>
              </w:rPr>
              <w:t>Button</w:t>
            </w:r>
          </w:p>
        </w:tc>
        <w:tc>
          <w:tcPr>
            <w:tcW w:w="2556" w:type="dxa"/>
            <w:shd w:val="clear" w:color="auto" w:fill="EAF2F8"/>
            <w:vAlign w:val="center"/>
          </w:tcPr>
          <w:p w14:paraId="7C63C161">
            <w:pPr>
              <w:spacing w:after="20" w:line="240" w:lineRule="auto"/>
            </w:pPr>
            <w:r>
              <w:rPr>
                <w:b w:val="0"/>
                <w:sz w:val="17"/>
              </w:rPr>
              <w:t>Tìm và chọn thiết bị từ Inventory</w:t>
            </w:r>
          </w:p>
        </w:tc>
        <w:tc>
          <w:tcPr>
            <w:tcW w:w="2556" w:type="dxa"/>
            <w:shd w:val="clear" w:color="auto" w:fill="EAF2F8"/>
            <w:vAlign w:val="center"/>
          </w:tcPr>
          <w:p w14:paraId="7BC91FF9">
            <w:pPr>
              <w:spacing w:after="20" w:line="240" w:lineRule="auto"/>
            </w:pPr>
            <w:r>
              <w:rPr>
                <w:b w:val="0"/>
                <w:sz w:val="17"/>
              </w:rPr>
              <w:t>Bổ sung thiết bị cần theo dõi bảo trì.</w:t>
            </w:r>
          </w:p>
        </w:tc>
      </w:tr>
      <w:tr w14:paraId="5E6E5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03DCE3B">
            <w:pPr>
              <w:spacing w:after="20" w:line="240" w:lineRule="auto"/>
            </w:pPr>
            <w:r>
              <w:rPr>
                <w:b w:val="0"/>
                <w:sz w:val="17"/>
              </w:rPr>
              <w:t>Tất cả đơn vị</w:t>
            </w:r>
          </w:p>
        </w:tc>
        <w:tc>
          <w:tcPr>
            <w:tcW w:w="2556" w:type="dxa"/>
            <w:vAlign w:val="center"/>
          </w:tcPr>
          <w:p w14:paraId="1A900D33">
            <w:pPr>
              <w:spacing w:after="20" w:line="240" w:lineRule="auto"/>
            </w:pPr>
            <w:r>
              <w:rPr>
                <w:b w:val="0"/>
                <w:sz w:val="17"/>
              </w:rPr>
              <w:t>Hộp chọn có tìm kiếm</w:t>
            </w:r>
          </w:p>
        </w:tc>
        <w:tc>
          <w:tcPr>
            <w:tcW w:w="2556" w:type="dxa"/>
            <w:vAlign w:val="center"/>
          </w:tcPr>
          <w:p w14:paraId="198C664C">
            <w:pPr>
              <w:spacing w:after="20" w:line="240" w:lineRule="auto"/>
            </w:pPr>
            <w:r>
              <w:rPr>
                <w:b w:val="0"/>
                <w:sz w:val="17"/>
              </w:rPr>
              <w:t>Chọn đơn vị để lọc</w:t>
            </w:r>
          </w:p>
        </w:tc>
        <w:tc>
          <w:tcPr>
            <w:tcW w:w="2556" w:type="dxa"/>
            <w:vAlign w:val="center"/>
          </w:tcPr>
          <w:p w14:paraId="70750188">
            <w:pPr>
              <w:spacing w:after="20" w:line="240" w:lineRule="auto"/>
            </w:pPr>
            <w:r>
              <w:rPr>
                <w:b w:val="0"/>
                <w:sz w:val="17"/>
              </w:rPr>
              <w:t>Chỉ hiển thị thiết bị thuộc phạm vi cần xem.</w:t>
            </w:r>
          </w:p>
        </w:tc>
      </w:tr>
      <w:tr w14:paraId="5157C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7C3CABC6">
            <w:pPr>
              <w:spacing w:after="20" w:line="240" w:lineRule="auto"/>
            </w:pPr>
            <w:r>
              <w:rPr>
                <w:b w:val="0"/>
                <w:sz w:val="17"/>
              </w:rPr>
              <w:t>Mức ưu tiên</w:t>
            </w:r>
          </w:p>
        </w:tc>
        <w:tc>
          <w:tcPr>
            <w:tcW w:w="2556" w:type="dxa"/>
            <w:shd w:val="clear" w:color="auto" w:fill="EAF2F8"/>
            <w:vAlign w:val="center"/>
          </w:tcPr>
          <w:p w14:paraId="4C017B79">
            <w:pPr>
              <w:spacing w:after="20" w:line="240" w:lineRule="auto"/>
            </w:pPr>
            <w:r>
              <w:rPr>
                <w:b w:val="0"/>
                <w:sz w:val="17"/>
              </w:rPr>
              <w:t>Hộp chọn có tìm kiếm</w:t>
            </w:r>
          </w:p>
        </w:tc>
        <w:tc>
          <w:tcPr>
            <w:tcW w:w="2556" w:type="dxa"/>
            <w:shd w:val="clear" w:color="auto" w:fill="EAF2F8"/>
            <w:vAlign w:val="center"/>
          </w:tcPr>
          <w:p w14:paraId="3F1C8727">
            <w:pPr>
              <w:spacing w:after="20" w:line="240" w:lineRule="auto"/>
            </w:pPr>
            <w:r>
              <w:rPr>
                <w:b w:val="0"/>
                <w:sz w:val="17"/>
              </w:rPr>
              <w:t>Lọc theo độ ưu tiên</w:t>
            </w:r>
          </w:p>
        </w:tc>
        <w:tc>
          <w:tcPr>
            <w:tcW w:w="2556" w:type="dxa"/>
            <w:shd w:val="clear" w:color="auto" w:fill="EAF2F8"/>
            <w:vAlign w:val="center"/>
          </w:tcPr>
          <w:p w14:paraId="742DFD48">
            <w:pPr>
              <w:spacing w:after="20" w:line="240" w:lineRule="auto"/>
            </w:pPr>
            <w:r>
              <w:rPr>
                <w:b w:val="0"/>
                <w:sz w:val="17"/>
              </w:rPr>
              <w:t>Tập trung vào nhóm thiết bị quan trọng.</w:t>
            </w:r>
          </w:p>
        </w:tc>
      </w:tr>
      <w:tr w14:paraId="18120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A4AFF40">
            <w:pPr>
              <w:spacing w:after="20" w:line="240" w:lineRule="auto"/>
            </w:pPr>
            <w:r>
              <w:rPr>
                <w:b w:val="0"/>
                <w:sz w:val="17"/>
              </w:rPr>
              <w:t>Checkbox Ngày/Tuần/Tháng/Quý/Năm</w:t>
            </w:r>
          </w:p>
        </w:tc>
        <w:tc>
          <w:tcPr>
            <w:tcW w:w="2556" w:type="dxa"/>
            <w:vAlign w:val="center"/>
          </w:tcPr>
          <w:p w14:paraId="76B02B81">
            <w:pPr>
              <w:spacing w:after="20" w:line="240" w:lineRule="auto"/>
            </w:pPr>
            <w:r>
              <w:rPr>
                <w:b w:val="0"/>
                <w:sz w:val="17"/>
              </w:rPr>
              <w:t>Checkbox</w:t>
            </w:r>
          </w:p>
        </w:tc>
        <w:tc>
          <w:tcPr>
            <w:tcW w:w="2556" w:type="dxa"/>
            <w:vAlign w:val="center"/>
          </w:tcPr>
          <w:p w14:paraId="74A4C666">
            <w:pPr>
              <w:spacing w:after="20" w:line="240" w:lineRule="auto"/>
            </w:pPr>
            <w:r>
              <w:rPr>
                <w:b w:val="0"/>
                <w:sz w:val="17"/>
              </w:rPr>
              <w:t>Chọn chu kỳ bảo trì cho từng dòng</w:t>
            </w:r>
          </w:p>
        </w:tc>
        <w:tc>
          <w:tcPr>
            <w:tcW w:w="2556" w:type="dxa"/>
            <w:vAlign w:val="center"/>
          </w:tcPr>
          <w:p w14:paraId="4F0CAC88">
            <w:pPr>
              <w:spacing w:after="20" w:line="240" w:lineRule="auto"/>
            </w:pPr>
            <w:r>
              <w:rPr>
                <w:b w:val="0"/>
                <w:sz w:val="17"/>
              </w:rPr>
              <w:t>Khai báo tần suất thực hiện.</w:t>
            </w:r>
          </w:p>
        </w:tc>
      </w:tr>
      <w:tr w14:paraId="15ABC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33333109">
            <w:pPr>
              <w:spacing w:after="20" w:line="240" w:lineRule="auto"/>
            </w:pPr>
            <w:r>
              <w:rPr>
                <w:b w:val="0"/>
                <w:sz w:val="17"/>
              </w:rPr>
              <w:t>Luồng thực thi khi tạo lệnh</w:t>
            </w:r>
          </w:p>
        </w:tc>
        <w:tc>
          <w:tcPr>
            <w:tcW w:w="2556" w:type="dxa"/>
            <w:shd w:val="clear" w:color="auto" w:fill="EAF2F8"/>
            <w:vAlign w:val="center"/>
          </w:tcPr>
          <w:p w14:paraId="6C4E0FC1">
            <w:pPr>
              <w:spacing w:after="20" w:line="240" w:lineRule="auto"/>
            </w:pPr>
            <w:r>
              <w:rPr>
                <w:b w:val="0"/>
                <w:sz w:val="17"/>
              </w:rPr>
              <w:t>Hộp chọn có tìm kiếm</w:t>
            </w:r>
          </w:p>
        </w:tc>
        <w:tc>
          <w:tcPr>
            <w:tcW w:w="2556" w:type="dxa"/>
            <w:shd w:val="clear" w:color="auto" w:fill="EAF2F8"/>
            <w:vAlign w:val="center"/>
          </w:tcPr>
          <w:p w14:paraId="2E3BA66C">
            <w:pPr>
              <w:spacing w:after="20" w:line="240" w:lineRule="auto"/>
            </w:pPr>
            <w:r>
              <w:rPr>
                <w:b w:val="0"/>
                <w:sz w:val="17"/>
              </w:rPr>
              <w:t>Chọn quy trình, ví dụ `BT_DK_TB - Q`</w:t>
            </w:r>
          </w:p>
        </w:tc>
        <w:tc>
          <w:tcPr>
            <w:tcW w:w="2556" w:type="dxa"/>
            <w:shd w:val="clear" w:color="auto" w:fill="EAF2F8"/>
            <w:vAlign w:val="center"/>
          </w:tcPr>
          <w:p w14:paraId="0F60E9D0">
            <w:pPr>
              <w:spacing w:after="20" w:line="240" w:lineRule="auto"/>
            </w:pPr>
            <w:r>
              <w:rPr>
                <w:b w:val="0"/>
                <w:sz w:val="17"/>
              </w:rPr>
              <w:t>Xác định luồng xử lý khi sinh lệnh.</w:t>
            </w:r>
          </w:p>
        </w:tc>
      </w:tr>
      <w:tr w14:paraId="185DB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56AF1FD">
            <w:pPr>
              <w:spacing w:after="20" w:line="240" w:lineRule="auto"/>
            </w:pPr>
            <w:r>
              <w:rPr>
                <w:b w:val="0"/>
                <w:sz w:val="17"/>
              </w:rPr>
              <w:t>`Bảo trì ngay`</w:t>
            </w:r>
          </w:p>
        </w:tc>
        <w:tc>
          <w:tcPr>
            <w:tcW w:w="2556" w:type="dxa"/>
            <w:vAlign w:val="center"/>
          </w:tcPr>
          <w:p w14:paraId="0F35ED2D">
            <w:pPr>
              <w:spacing w:after="20" w:line="240" w:lineRule="auto"/>
            </w:pPr>
            <w:r>
              <w:rPr>
                <w:b w:val="0"/>
                <w:sz w:val="17"/>
              </w:rPr>
              <w:t>Button</w:t>
            </w:r>
          </w:p>
        </w:tc>
        <w:tc>
          <w:tcPr>
            <w:tcW w:w="2556" w:type="dxa"/>
            <w:vAlign w:val="center"/>
          </w:tcPr>
          <w:p w14:paraId="15A80FA0">
            <w:pPr>
              <w:spacing w:after="20" w:line="240" w:lineRule="auto"/>
            </w:pPr>
            <w:r>
              <w:rPr>
                <w:b w:val="0"/>
                <w:sz w:val="17"/>
              </w:rPr>
              <w:t>Dùng cho đợt ngoài chu kỳ</w:t>
            </w:r>
          </w:p>
        </w:tc>
        <w:tc>
          <w:tcPr>
            <w:tcW w:w="2556" w:type="dxa"/>
            <w:vAlign w:val="center"/>
          </w:tcPr>
          <w:p w14:paraId="61701D6F">
            <w:pPr>
              <w:spacing w:after="20" w:line="240" w:lineRule="auto"/>
            </w:pPr>
            <w:r>
              <w:rPr>
                <w:b w:val="0"/>
                <w:sz w:val="17"/>
              </w:rPr>
              <w:t>Kích hoạt bảo trì đột xuất cho thiết bị.</w:t>
            </w:r>
          </w:p>
        </w:tc>
      </w:tr>
      <w:tr w14:paraId="33F01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48CB7631">
            <w:pPr>
              <w:spacing w:after="20" w:line="240" w:lineRule="auto"/>
            </w:pPr>
            <w:r>
              <w:rPr>
                <w:b w:val="0"/>
                <w:sz w:val="17"/>
              </w:rPr>
              <w:t>`Gỡ`</w:t>
            </w:r>
          </w:p>
        </w:tc>
        <w:tc>
          <w:tcPr>
            <w:tcW w:w="2556" w:type="dxa"/>
            <w:shd w:val="clear" w:color="auto" w:fill="EAF2F8"/>
            <w:vAlign w:val="center"/>
          </w:tcPr>
          <w:p w14:paraId="770171C2">
            <w:pPr>
              <w:spacing w:after="20" w:line="240" w:lineRule="auto"/>
            </w:pPr>
            <w:r>
              <w:rPr>
                <w:b w:val="0"/>
                <w:sz w:val="17"/>
              </w:rPr>
              <w:t>Button cảnh báo</w:t>
            </w:r>
          </w:p>
        </w:tc>
        <w:tc>
          <w:tcPr>
            <w:tcW w:w="2556" w:type="dxa"/>
            <w:shd w:val="clear" w:color="auto" w:fill="EAF2F8"/>
            <w:vAlign w:val="center"/>
          </w:tcPr>
          <w:p w14:paraId="4BACF4E4">
            <w:pPr>
              <w:spacing w:after="20" w:line="240" w:lineRule="auto"/>
            </w:pPr>
            <w:r>
              <w:rPr>
                <w:b w:val="0"/>
                <w:sz w:val="17"/>
              </w:rPr>
              <w:t>Dừng quản lý thiết bị trong ma trận</w:t>
            </w:r>
          </w:p>
        </w:tc>
        <w:tc>
          <w:tcPr>
            <w:tcW w:w="2556" w:type="dxa"/>
            <w:shd w:val="clear" w:color="auto" w:fill="EAF2F8"/>
            <w:vAlign w:val="center"/>
          </w:tcPr>
          <w:p w14:paraId="29B8629E">
            <w:pPr>
              <w:spacing w:after="20" w:line="240" w:lineRule="auto"/>
            </w:pPr>
            <w:r>
              <w:rPr>
                <w:b w:val="0"/>
                <w:sz w:val="17"/>
              </w:rPr>
              <w:t>Mở xác nhận gỡ.</w:t>
            </w:r>
          </w:p>
        </w:tc>
      </w:tr>
      <w:tr w14:paraId="288FE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76B220D">
            <w:pPr>
              <w:spacing w:after="20" w:line="240" w:lineRule="auto"/>
            </w:pPr>
            <w:r>
              <w:rPr>
                <w:b w:val="0"/>
                <w:sz w:val="17"/>
              </w:rPr>
              <w:t>Tên thiết bị</w:t>
            </w:r>
          </w:p>
        </w:tc>
        <w:tc>
          <w:tcPr>
            <w:tcW w:w="2556" w:type="dxa"/>
            <w:vAlign w:val="center"/>
          </w:tcPr>
          <w:p w14:paraId="6C1DDAC7">
            <w:pPr>
              <w:spacing w:after="20" w:line="240" w:lineRule="auto"/>
            </w:pPr>
            <w:r>
              <w:rPr>
                <w:b w:val="0"/>
                <w:sz w:val="17"/>
              </w:rPr>
              <w:t>Link/row action</w:t>
            </w:r>
          </w:p>
        </w:tc>
        <w:tc>
          <w:tcPr>
            <w:tcW w:w="2556" w:type="dxa"/>
            <w:vAlign w:val="center"/>
          </w:tcPr>
          <w:p w14:paraId="1B028492">
            <w:pPr>
              <w:spacing w:after="20" w:line="240" w:lineRule="auto"/>
            </w:pPr>
            <w:r>
              <w:rPr>
                <w:b w:val="0"/>
                <w:sz w:val="17"/>
              </w:rPr>
              <w:t>Nhấp vào tên</w:t>
            </w:r>
          </w:p>
        </w:tc>
        <w:tc>
          <w:tcPr>
            <w:tcW w:w="2556" w:type="dxa"/>
            <w:vAlign w:val="center"/>
          </w:tcPr>
          <w:p w14:paraId="092E4102">
            <w:pPr>
              <w:spacing w:after="20" w:line="240" w:lineRule="auto"/>
            </w:pPr>
            <w:r>
              <w:rPr>
                <w:b w:val="0"/>
                <w:sz w:val="17"/>
              </w:rPr>
              <w:t>Mở drawer chi tiết thiết bị trong bối cảnh CMMS.</w:t>
            </w:r>
          </w:p>
        </w:tc>
      </w:tr>
    </w:tbl>
    <w:p w14:paraId="7E090290">
      <w:pPr>
        <w:spacing w:after="60"/>
      </w:pPr>
    </w:p>
    <w:p w14:paraId="6EAC357C">
      <w:pPr>
        <w:pStyle w:val="3"/>
      </w:pPr>
      <w:r>
        <w:rPr>
          <w:sz w:val="20"/>
        </w:rPr>
        <w:t>2.2. Thêm thiết bị và thiết lập chu kỳ</w:t>
      </w:r>
    </w:p>
    <w:p w14:paraId="1D606487">
      <w:pPr>
        <w:jc w:val="center"/>
      </w:pPr>
      <w:r>
        <w:drawing>
          <wp:inline distT="0" distB="0" distL="114300" distR="114300">
            <wp:extent cx="6035040" cy="3395345"/>
            <wp:effectExtent l="0" t="0" r="3810" b="146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6035040" cy="3395716"/>
                    </a:xfrm>
                    <a:prstGeom prst="rect">
                      <a:avLst/>
                    </a:prstGeom>
                  </pic:spPr>
                </pic:pic>
              </a:graphicData>
            </a:graphic>
          </wp:inline>
        </w:drawing>
      </w:r>
    </w:p>
    <w:p w14:paraId="20F11141">
      <w:pPr>
        <w:jc w:val="center"/>
      </w:pPr>
      <w:r>
        <w:rPr>
          <w:i/>
          <w:sz w:val="18"/>
        </w:rPr>
        <w:t>Chọn thiết bị từ Kho</w:t>
      </w:r>
    </w:p>
    <w:p w14:paraId="4DF64668">
      <w:pPr>
        <w:pStyle w:val="23"/>
        <w:bidi w:val="0"/>
        <w:ind w:left="360" w:leftChars="0" w:hanging="360" w:firstLineChars="0"/>
      </w:pPr>
      <w:r>
        <w:t>Nhấn + Thêm thiết bị từ Kho.</w:t>
      </w:r>
    </w:p>
    <w:p w14:paraId="7998C552">
      <w:pPr>
        <w:pStyle w:val="23"/>
        <w:bidi w:val="0"/>
        <w:ind w:left="360" w:leftChars="0" w:hanging="360" w:firstLineChars="0"/>
      </w:pPr>
      <w:r>
        <w:t>Gõ tên hoặc mã thiết bị, chọn đúng đối tượng trong popup và xác nhận.</w:t>
      </w:r>
    </w:p>
    <w:p w14:paraId="6FA32502">
      <w:pPr>
        <w:pStyle w:val="23"/>
        <w:bidi w:val="0"/>
        <w:ind w:left="360" w:leftChars="0" w:hanging="360" w:firstLineChars="0"/>
      </w:pPr>
      <w:r>
        <w:t>Trên dòng thiết bị mới, tích các chu kỳ cần áp dụng: Ngày, Tuần, Tháng, Quý, Năm.</w:t>
      </w:r>
    </w:p>
    <w:p w14:paraId="7E9FB590">
      <w:pPr>
        <w:pStyle w:val="23"/>
        <w:bidi w:val="0"/>
        <w:ind w:left="360" w:leftChars="0" w:hanging="360" w:firstLineChars="0"/>
      </w:pPr>
      <w:r>
        <w:t>Chọn Luồng thực thi khi tạo lệnh cho đúng loại công việc.</w:t>
      </w:r>
    </w:p>
    <w:p w14:paraId="3E684991">
      <w:pPr>
        <w:pStyle w:val="23"/>
        <w:bidi w:val="0"/>
        <w:ind w:left="360" w:leftChars="0" w:hanging="360" w:firstLineChars="0"/>
      </w:pPr>
      <w:r>
        <w:t>Kiểm tra đơn vị và mức ưu tiên, sau đó lưu theo thao tác của màn hình.</w:t>
      </w:r>
    </w:p>
    <w:p w14:paraId="639135AF">
      <w:pPr>
        <w:pStyle w:val="148"/>
      </w:pPr>
      <w:r>
        <w:rPr>
          <w:sz w:val="20"/>
        </w:rPr>
        <w:t>Không đưa thiết bị vào ma trận chỉ để theo dõi đơn thuần. Thiết bị nên có đầu việc/kế hoạch rõ ràng để tránh sinh lệnh không thể nghiệm thu.</w:t>
      </w:r>
    </w:p>
    <w:p w14:paraId="289B7034">
      <w:pPr>
        <w:pStyle w:val="3"/>
      </w:pPr>
      <w:r>
        <w:rPr>
          <w:sz w:val="20"/>
        </w:rPr>
        <w:t>2.3. Xem chi tiết từ drawer</w:t>
      </w:r>
    </w:p>
    <w:p w14:paraId="1CEBA245">
      <w:pPr>
        <w:jc w:val="center"/>
      </w:pPr>
      <w:r>
        <w:drawing>
          <wp:inline distT="0" distB="0" distL="114300" distR="114300">
            <wp:extent cx="6035040" cy="3395345"/>
            <wp:effectExtent l="0" t="0" r="3810" b="146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6035040" cy="3395716"/>
                    </a:xfrm>
                    <a:prstGeom prst="rect">
                      <a:avLst/>
                    </a:prstGeom>
                  </pic:spPr>
                </pic:pic>
              </a:graphicData>
            </a:graphic>
          </wp:inline>
        </w:drawing>
      </w:r>
    </w:p>
    <w:p w14:paraId="3E83CF56">
      <w:pPr>
        <w:jc w:val="center"/>
      </w:pPr>
      <w:r>
        <w:rPr>
          <w:i/>
          <w:sz w:val="18"/>
        </w:rPr>
        <w:t>Drawer chi tiết thiết bị bảo trì</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5FF69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157C81A7">
            <w:pPr>
              <w:spacing w:after="20" w:line="240" w:lineRule="auto"/>
            </w:pPr>
            <w:r>
              <w:rPr>
                <w:b/>
                <w:color w:val="FFFFFF"/>
                <w:sz w:val="17"/>
              </w:rPr>
              <w:t>Tab / liên kết</w:t>
            </w:r>
          </w:p>
        </w:tc>
        <w:tc>
          <w:tcPr>
            <w:tcW w:w="3408" w:type="dxa"/>
            <w:shd w:val="clear" w:color="auto" w:fill="1F4E78"/>
            <w:vAlign w:val="center"/>
          </w:tcPr>
          <w:p w14:paraId="374EFC92">
            <w:pPr>
              <w:spacing w:after="20" w:line="240" w:lineRule="auto"/>
            </w:pPr>
            <w:r>
              <w:rPr>
                <w:b/>
                <w:color w:val="FFFFFF"/>
                <w:sz w:val="17"/>
              </w:rPr>
              <w:t>Nội dung</w:t>
            </w:r>
          </w:p>
        </w:tc>
        <w:tc>
          <w:tcPr>
            <w:tcW w:w="3408" w:type="dxa"/>
            <w:shd w:val="clear" w:color="auto" w:fill="1F4E78"/>
            <w:vAlign w:val="center"/>
          </w:tcPr>
          <w:p w14:paraId="093DB7F1">
            <w:pPr>
              <w:spacing w:after="20" w:line="240" w:lineRule="auto"/>
            </w:pPr>
            <w:r>
              <w:rPr>
                <w:b/>
                <w:color w:val="FFFFFF"/>
                <w:sz w:val="17"/>
              </w:rPr>
              <w:t>Cách dùng</w:t>
            </w:r>
          </w:p>
        </w:tc>
      </w:tr>
      <w:tr w14:paraId="55A80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ACEFD16">
            <w:pPr>
              <w:spacing w:after="20" w:line="240" w:lineRule="auto"/>
            </w:pPr>
            <w:r>
              <w:rPr>
                <w:b w:val="0"/>
                <w:sz w:val="17"/>
              </w:rPr>
              <w:t>`1. Đầu việc (Kho)`</w:t>
            </w:r>
          </w:p>
        </w:tc>
        <w:tc>
          <w:tcPr>
            <w:tcW w:w="3408" w:type="dxa"/>
            <w:vAlign w:val="center"/>
          </w:tcPr>
          <w:p w14:paraId="3570A047">
            <w:pPr>
              <w:spacing w:after="20" w:line="240" w:lineRule="auto"/>
            </w:pPr>
            <w:r>
              <w:rPr>
                <w:b w:val="0"/>
                <w:sz w:val="17"/>
              </w:rPr>
              <w:t>Danh sách bước kiểm tra lấy từ Inventory</w:t>
            </w:r>
          </w:p>
        </w:tc>
        <w:tc>
          <w:tcPr>
            <w:tcW w:w="3408" w:type="dxa"/>
            <w:vAlign w:val="center"/>
          </w:tcPr>
          <w:p w14:paraId="5F1A351B">
            <w:pPr>
              <w:spacing w:after="20" w:line="240" w:lineRule="auto"/>
            </w:pPr>
            <w:r>
              <w:rPr>
                <w:b w:val="0"/>
                <w:sz w:val="17"/>
              </w:rPr>
              <w:t>Rà soát đầu việc, phụ tùng và hướng dẫn kỹ thuật trước khi thực hiện.</w:t>
            </w:r>
          </w:p>
        </w:tc>
      </w:tr>
      <w:tr w14:paraId="53EB5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1FC40321">
            <w:pPr>
              <w:spacing w:after="20" w:line="240" w:lineRule="auto"/>
            </w:pPr>
            <w:r>
              <w:rPr>
                <w:b w:val="0"/>
                <w:sz w:val="17"/>
              </w:rPr>
              <w:t>`2. Lịch sử bảo trì`</w:t>
            </w:r>
          </w:p>
        </w:tc>
        <w:tc>
          <w:tcPr>
            <w:tcW w:w="3408" w:type="dxa"/>
            <w:shd w:val="clear" w:color="auto" w:fill="EAF2F8"/>
            <w:vAlign w:val="center"/>
          </w:tcPr>
          <w:p w14:paraId="50D35789">
            <w:pPr>
              <w:spacing w:after="20" w:line="240" w:lineRule="auto"/>
            </w:pPr>
            <w:r>
              <w:rPr>
                <w:b w:val="0"/>
                <w:sz w:val="17"/>
              </w:rPr>
              <w:t>Các lần can thiệp trước đó</w:t>
            </w:r>
          </w:p>
        </w:tc>
        <w:tc>
          <w:tcPr>
            <w:tcW w:w="3408" w:type="dxa"/>
            <w:shd w:val="clear" w:color="auto" w:fill="EAF2F8"/>
            <w:vAlign w:val="center"/>
          </w:tcPr>
          <w:p w14:paraId="2BCB8E9F">
            <w:pPr>
              <w:spacing w:after="20" w:line="240" w:lineRule="auto"/>
            </w:pPr>
            <w:r>
              <w:rPr>
                <w:b w:val="0"/>
                <w:sz w:val="17"/>
              </w:rPr>
              <w:t>Đối chiếu ngày thực hiện, kết quả và người xử lý.</w:t>
            </w:r>
          </w:p>
        </w:tc>
      </w:tr>
      <w:tr w14:paraId="26AB7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7501F8C">
            <w:pPr>
              <w:spacing w:after="20" w:line="240" w:lineRule="auto"/>
            </w:pPr>
            <w:r>
              <w:rPr>
                <w:b w:val="0"/>
                <w:sz w:val="17"/>
              </w:rPr>
              <w:t>`Sửa trong Kho →`</w:t>
            </w:r>
          </w:p>
        </w:tc>
        <w:tc>
          <w:tcPr>
            <w:tcW w:w="3408" w:type="dxa"/>
            <w:vAlign w:val="center"/>
          </w:tcPr>
          <w:p w14:paraId="4773D8CE">
            <w:pPr>
              <w:spacing w:after="20" w:line="240" w:lineRule="auto"/>
            </w:pPr>
            <w:r>
              <w:rPr>
                <w:b w:val="0"/>
                <w:sz w:val="17"/>
              </w:rPr>
              <w:t>Hồ sơ thiết bị nguồn</w:t>
            </w:r>
          </w:p>
        </w:tc>
        <w:tc>
          <w:tcPr>
            <w:tcW w:w="3408" w:type="dxa"/>
            <w:vAlign w:val="center"/>
          </w:tcPr>
          <w:p w14:paraId="6F936004">
            <w:pPr>
              <w:spacing w:after="20" w:line="240" w:lineRule="auto"/>
            </w:pPr>
            <w:r>
              <w:rPr>
                <w:b w:val="0"/>
                <w:sz w:val="17"/>
              </w:rPr>
              <w:t>Mở Inventory khi cần thay đổi dữ liệu kỹ thuật/cây tài sản.</w:t>
            </w:r>
          </w:p>
        </w:tc>
      </w:tr>
    </w:tbl>
    <w:p w14:paraId="73492856">
      <w:r>
        <w:br w:type="page"/>
      </w:r>
    </w:p>
    <w:p w14:paraId="3E2F0827">
      <w:pPr>
        <w:pStyle w:val="3"/>
      </w:pPr>
      <w:r>
        <w:rPr>
          <w:sz w:val="20"/>
        </w:rPr>
        <w:t>2.4. Bảo trì ngay và gỡ thiết bị</w:t>
      </w:r>
    </w:p>
    <w:p w14:paraId="7C32DB1F">
      <w:pPr>
        <w:pStyle w:val="23"/>
      </w:pPr>
      <w:r>
        <w:rPr>
          <w:sz w:val="20"/>
        </w:rPr>
        <w:t xml:space="preserve">Dùng </w:t>
      </w:r>
      <w:r>
        <w:rPr>
          <w:rFonts w:ascii="Consolas" w:hAnsi="Consolas"/>
          <w:sz w:val="20"/>
        </w:rPr>
        <w:t>Bảo trì ngay</w:t>
      </w:r>
      <w:r>
        <w:rPr>
          <w:sz w:val="20"/>
        </w:rPr>
        <w:t xml:space="preserve"> khi thiết bị cần được xử lý ngoài chu kỳ. Kiểm tra thiết bị và luồng thực thi trước khi tạo lệnh.</w:t>
      </w:r>
    </w:p>
    <w:p w14:paraId="45B7585C">
      <w:pPr>
        <w:pStyle w:val="23"/>
      </w:pPr>
      <w:r>
        <w:rPr>
          <w:sz w:val="20"/>
        </w:rPr>
        <w:t xml:space="preserve">Dùng </w:t>
      </w:r>
      <w:r>
        <w:rPr>
          <w:rFonts w:ascii="Consolas" w:hAnsi="Consolas"/>
          <w:sz w:val="20"/>
        </w:rPr>
        <w:t>Gỡ</w:t>
      </w:r>
      <w:r>
        <w:rPr>
          <w:sz w:val="20"/>
        </w:rPr>
        <w:t xml:space="preserve"> khi không còn muốn thiết bị xuất hiện trong ma trận. Hệ thống hiển thị Popconfirm; đọc tên thiết bị, nhấn </w:t>
      </w:r>
      <w:r>
        <w:rPr>
          <w:rFonts w:ascii="Consolas" w:hAnsi="Consolas"/>
          <w:sz w:val="20"/>
        </w:rPr>
        <w:t>Gỡ thiết bị</w:t>
      </w:r>
      <w:r>
        <w:rPr>
          <w:sz w:val="20"/>
        </w:rPr>
        <w:t xml:space="preserve"> để xác nhận hoặc </w:t>
      </w:r>
      <w:r>
        <w:rPr>
          <w:rFonts w:ascii="Consolas" w:hAnsi="Consolas"/>
          <w:sz w:val="20"/>
        </w:rPr>
        <w:t>Hủy</w:t>
      </w:r>
      <w:r>
        <w:rPr>
          <w:sz w:val="20"/>
        </w:rPr>
        <w:t xml:space="preserve"> để giữ nguyên.</w:t>
      </w:r>
    </w:p>
    <w:p w14:paraId="48766470">
      <w:pPr>
        <w:jc w:val="center"/>
      </w:pPr>
      <w:r>
        <w:drawing>
          <wp:inline distT="0" distB="0" distL="114300" distR="114300">
            <wp:extent cx="6035040" cy="3395345"/>
            <wp:effectExtent l="0" t="0" r="3810"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6035040" cy="3395716"/>
                    </a:xfrm>
                    <a:prstGeom prst="rect">
                      <a:avLst/>
                    </a:prstGeom>
                  </pic:spPr>
                </pic:pic>
              </a:graphicData>
            </a:graphic>
          </wp:inline>
        </w:drawing>
      </w:r>
    </w:p>
    <w:p w14:paraId="6D6CF0EC">
      <w:pPr>
        <w:jc w:val="center"/>
      </w:pPr>
      <w:r>
        <w:rPr>
          <w:i/>
          <w:sz w:val="18"/>
        </w:rPr>
        <w:t>Xác nhận gỡ thiết bị</w:t>
      </w:r>
    </w:p>
    <w:p w14:paraId="320B7C38">
      <w:pPr>
        <w:pStyle w:val="148"/>
      </w:pPr>
      <w:r>
        <w:rPr>
          <w:sz w:val="20"/>
        </w:rPr>
        <w:t xml:space="preserve">Gỡ khỏi ma trận không phải là xóa thiết bị khỏi Kho. Muốn thay đổi thông tin gốc hoặc cấu trúc thiết bị, dùng liên kết </w:t>
      </w:r>
      <w:r>
        <w:rPr>
          <w:rFonts w:ascii="Consolas" w:hAnsi="Consolas"/>
          <w:sz w:val="20"/>
        </w:rPr>
        <w:t>Sửa trong Kho →</w:t>
      </w:r>
      <w:r>
        <w:rPr>
          <w:sz w:val="20"/>
        </w:rPr>
        <w:t>.</w:t>
      </w:r>
    </w:p>
    <w:p w14:paraId="4AD898A5">
      <w:pPr>
        <w:pStyle w:val="2"/>
      </w:pPr>
      <w:r>
        <w:rPr>
          <w:sz w:val="20"/>
        </w:rPr>
        <w:t>3. Lập lịch bảo trì và phiếu phát sinh</w:t>
      </w:r>
    </w:p>
    <w:p w14:paraId="1844106F">
      <w:pPr>
        <w:jc w:val="center"/>
      </w:pPr>
      <w:r>
        <w:drawing>
          <wp:inline distT="0" distB="0" distL="114300" distR="114300">
            <wp:extent cx="6035040" cy="3395345"/>
            <wp:effectExtent l="0" t="0" r="3810" b="146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6035040" cy="3395716"/>
                    </a:xfrm>
                    <a:prstGeom prst="rect">
                      <a:avLst/>
                    </a:prstGeom>
                  </pic:spPr>
                </pic:pic>
              </a:graphicData>
            </a:graphic>
          </wp:inline>
        </w:drawing>
      </w:r>
    </w:p>
    <w:p w14:paraId="3E41DC52">
      <w:pPr>
        <w:jc w:val="center"/>
      </w:pPr>
      <w:r>
        <w:rPr>
          <w:i/>
          <w:sz w:val="18"/>
        </w:rPr>
        <w:t>Lập lịch bảo trì</w:t>
      </w:r>
    </w:p>
    <w:p w14:paraId="252704E1">
      <w:pPr>
        <w:pStyle w:val="3"/>
      </w:pPr>
      <w:r>
        <w:rPr>
          <w:sz w:val="20"/>
        </w:rPr>
        <w:t>3.1. Tạo lịch bảo trì</w:t>
      </w:r>
    </w:p>
    <w:p w14:paraId="3C28380C">
      <w:pPr>
        <w:pStyle w:val="23"/>
        <w:bidi w:val="0"/>
        <w:ind w:left="360" w:leftChars="0" w:hanging="360" w:firstLineChars="0"/>
      </w:pPr>
      <w:r>
        <w:t>Tại khu vực lịch, nhấn + Tạo lịch bảo trì.</w:t>
      </w:r>
    </w:p>
    <w:p w14:paraId="7661DAA4">
      <w:pPr>
        <w:pStyle w:val="23"/>
        <w:bidi w:val="0"/>
        <w:ind w:left="360" w:leftChars="0" w:hanging="360" w:firstLineChars="0"/>
      </w:pPr>
      <w:r>
        <w:t>Chọn thiết bị/đầu việc phù hợp từ ma trận hoặc danh sách có sẵn.</w:t>
      </w:r>
    </w:p>
    <w:p w14:paraId="575F7861">
      <w:pPr>
        <w:pStyle w:val="23"/>
        <w:bidi w:val="0"/>
        <w:ind w:left="360" w:leftChars="0" w:hanging="360" w:firstLineChars="0"/>
      </w:pPr>
      <w:r>
        <w:t>Chọn ngày, chu kỳ, người/phòng ban phụ trách và các thông tin được yêu cầu trên form.</w:t>
      </w:r>
    </w:p>
    <w:p w14:paraId="531070B4">
      <w:pPr>
        <w:pStyle w:val="23"/>
        <w:bidi w:val="0"/>
        <w:ind w:left="360" w:leftChars="0" w:hanging="360" w:firstLineChars="0"/>
      </w:pPr>
      <w:r>
        <w:t>Rà soát xung đột lịch hoặc thời hạn, sau đó lưu.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FC03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7C6FBFFE">
            <w:pPr>
              <w:spacing w:after="20" w:line="240" w:lineRule="auto"/>
            </w:pPr>
            <w:r>
              <w:rPr>
                <w:b/>
                <w:color w:val="FFFFFF"/>
                <w:sz w:val="17"/>
              </w:rPr>
              <w:t>Thành phần</w:t>
            </w:r>
          </w:p>
        </w:tc>
        <w:tc>
          <w:tcPr>
            <w:tcW w:w="3408" w:type="dxa"/>
            <w:shd w:val="clear" w:color="auto" w:fill="1F4E78"/>
            <w:vAlign w:val="center"/>
          </w:tcPr>
          <w:p w14:paraId="6E01CD23">
            <w:pPr>
              <w:spacing w:after="20" w:line="240" w:lineRule="auto"/>
            </w:pPr>
            <w:r>
              <w:rPr>
                <w:b/>
                <w:color w:val="FFFFFF"/>
                <w:sz w:val="17"/>
              </w:rPr>
              <w:t>Loại UI</w:t>
            </w:r>
          </w:p>
        </w:tc>
        <w:tc>
          <w:tcPr>
            <w:tcW w:w="3408" w:type="dxa"/>
            <w:shd w:val="clear" w:color="auto" w:fill="1F4E78"/>
            <w:vAlign w:val="center"/>
          </w:tcPr>
          <w:p w14:paraId="105D70D5">
            <w:pPr>
              <w:spacing w:after="20" w:line="240" w:lineRule="auto"/>
            </w:pPr>
            <w:r>
              <w:rPr>
                <w:b/>
                <w:color w:val="FFFFFF"/>
                <w:sz w:val="17"/>
              </w:rPr>
              <w:t>Hướng dẫn</w:t>
            </w:r>
          </w:p>
        </w:tc>
      </w:tr>
      <w:tr w14:paraId="1AAEE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805F508">
            <w:pPr>
              <w:spacing w:after="20" w:line="240" w:lineRule="auto"/>
            </w:pPr>
            <w:r>
              <w:rPr>
                <w:b w:val="0"/>
                <w:sz w:val="17"/>
              </w:rPr>
              <w:t>`+ Tạo lịch bảo trì`</w:t>
            </w:r>
          </w:p>
        </w:tc>
        <w:tc>
          <w:tcPr>
            <w:tcW w:w="3408" w:type="dxa"/>
            <w:vAlign w:val="center"/>
          </w:tcPr>
          <w:p w14:paraId="13D6C31D">
            <w:pPr>
              <w:spacing w:after="20" w:line="240" w:lineRule="auto"/>
            </w:pPr>
            <w:r>
              <w:rPr>
                <w:b w:val="0"/>
                <w:sz w:val="17"/>
              </w:rPr>
              <w:t>Button</w:t>
            </w:r>
          </w:p>
        </w:tc>
        <w:tc>
          <w:tcPr>
            <w:tcW w:w="3408" w:type="dxa"/>
            <w:vAlign w:val="center"/>
          </w:tcPr>
          <w:p w14:paraId="4C6ECC74">
            <w:pPr>
              <w:spacing w:after="20" w:line="240" w:lineRule="auto"/>
            </w:pPr>
            <w:r>
              <w:rPr>
                <w:b w:val="0"/>
                <w:sz w:val="17"/>
              </w:rPr>
              <w:t>Mở popup tạo lịch cho công việc phòng ngừa.</w:t>
            </w:r>
          </w:p>
        </w:tc>
      </w:tr>
      <w:tr w14:paraId="2650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2BADFAC5">
            <w:pPr>
              <w:spacing w:after="20" w:line="240" w:lineRule="auto"/>
            </w:pPr>
            <w:r>
              <w:rPr>
                <w:b w:val="0"/>
                <w:sz w:val="17"/>
              </w:rPr>
              <w:t>Thiết bị, đầu việc, người phụ trách</w:t>
            </w:r>
          </w:p>
        </w:tc>
        <w:tc>
          <w:tcPr>
            <w:tcW w:w="3408" w:type="dxa"/>
            <w:shd w:val="clear" w:color="auto" w:fill="EAF2F8"/>
            <w:vAlign w:val="center"/>
          </w:tcPr>
          <w:p w14:paraId="67BD7058">
            <w:pPr>
              <w:spacing w:after="20" w:line="240" w:lineRule="auto"/>
            </w:pPr>
            <w:r>
              <w:rPr>
                <w:b w:val="0"/>
                <w:sz w:val="17"/>
              </w:rPr>
              <w:t>Hộp chọn có tìm kiếm</w:t>
            </w:r>
          </w:p>
        </w:tc>
        <w:tc>
          <w:tcPr>
            <w:tcW w:w="3408" w:type="dxa"/>
            <w:shd w:val="clear" w:color="auto" w:fill="EAF2F8"/>
            <w:vAlign w:val="center"/>
          </w:tcPr>
          <w:p w14:paraId="2E9EFBF1">
            <w:pPr>
              <w:spacing w:after="20" w:line="240" w:lineRule="auto"/>
            </w:pPr>
            <w:r>
              <w:rPr>
                <w:b w:val="0"/>
                <w:sz w:val="17"/>
              </w:rPr>
              <w:t>Chọn đúng dữ liệu nguồn và trách nhiệm thực hiện.</w:t>
            </w:r>
          </w:p>
        </w:tc>
      </w:tr>
      <w:tr w14:paraId="670E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149C61A">
            <w:pPr>
              <w:spacing w:after="20" w:line="240" w:lineRule="auto"/>
            </w:pPr>
            <w:r>
              <w:rPr>
                <w:b w:val="0"/>
                <w:sz w:val="17"/>
              </w:rPr>
              <w:t>Ngày/kỳ thực hiện</w:t>
            </w:r>
          </w:p>
        </w:tc>
        <w:tc>
          <w:tcPr>
            <w:tcW w:w="3408" w:type="dxa"/>
            <w:vAlign w:val="center"/>
          </w:tcPr>
          <w:p w14:paraId="7781B11E">
            <w:pPr>
              <w:spacing w:after="20" w:line="240" w:lineRule="auto"/>
            </w:pPr>
            <w:r>
              <w:rPr>
                <w:b w:val="0"/>
                <w:sz w:val="17"/>
              </w:rPr>
              <w:t>DatePicker / cấu hình tần suất</w:t>
            </w:r>
          </w:p>
        </w:tc>
        <w:tc>
          <w:tcPr>
            <w:tcW w:w="3408" w:type="dxa"/>
            <w:vAlign w:val="center"/>
          </w:tcPr>
          <w:p w14:paraId="51784708">
            <w:pPr>
              <w:spacing w:after="20" w:line="240" w:lineRule="auto"/>
            </w:pPr>
            <w:r>
              <w:rPr>
                <w:b w:val="0"/>
                <w:sz w:val="17"/>
              </w:rPr>
              <w:t>Xác định thời điểm và chu kỳ công việc.</w:t>
            </w:r>
          </w:p>
        </w:tc>
      </w:tr>
      <w:tr w14:paraId="37C38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4DCA012A">
            <w:pPr>
              <w:spacing w:after="20" w:line="240" w:lineRule="auto"/>
            </w:pPr>
            <w:r>
              <w:rPr>
                <w:b w:val="0"/>
                <w:sz w:val="17"/>
              </w:rPr>
              <w:t>Lưu</w:t>
            </w:r>
          </w:p>
        </w:tc>
        <w:tc>
          <w:tcPr>
            <w:tcW w:w="3408" w:type="dxa"/>
            <w:shd w:val="clear" w:color="auto" w:fill="EAF2F8"/>
            <w:vAlign w:val="center"/>
          </w:tcPr>
          <w:p w14:paraId="215605EC">
            <w:pPr>
              <w:spacing w:after="20" w:line="240" w:lineRule="auto"/>
            </w:pPr>
            <w:r>
              <w:rPr>
                <w:b w:val="0"/>
                <w:sz w:val="17"/>
              </w:rPr>
              <w:t>Button</w:t>
            </w:r>
          </w:p>
        </w:tc>
        <w:tc>
          <w:tcPr>
            <w:tcW w:w="3408" w:type="dxa"/>
            <w:shd w:val="clear" w:color="auto" w:fill="EAF2F8"/>
            <w:vAlign w:val="center"/>
          </w:tcPr>
          <w:p w14:paraId="65B0087A">
            <w:pPr>
              <w:spacing w:after="20" w:line="240" w:lineRule="auto"/>
            </w:pPr>
            <w:r>
              <w:rPr>
                <w:b w:val="0"/>
                <w:sz w:val="17"/>
              </w:rPr>
              <w:t>Ghi lịch sau khi kiểm tra nguồn lực và phạm vi.</w:t>
            </w:r>
          </w:p>
        </w:tc>
      </w:tr>
    </w:tbl>
    <w:p w14:paraId="07178001">
      <w:pPr>
        <w:spacing w:after="60"/>
      </w:pPr>
    </w:p>
    <w:p w14:paraId="41FE1591">
      <w:pPr>
        <w:pStyle w:val="3"/>
      </w:pPr>
      <w:r>
        <w:rPr>
          <w:sz w:val="20"/>
        </w:rPr>
        <w:t>3.2. Lập phiếu phát sinh</w:t>
      </w:r>
    </w:p>
    <w:p w14:paraId="40D389BB">
      <w:pPr>
        <w:jc w:val="center"/>
      </w:pPr>
      <w:r>
        <w:drawing>
          <wp:inline distT="0" distB="0" distL="114300" distR="114300">
            <wp:extent cx="6035040" cy="3395345"/>
            <wp:effectExtent l="0" t="0" r="3810" b="146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6035040" cy="3395716"/>
                    </a:xfrm>
                    <a:prstGeom prst="rect">
                      <a:avLst/>
                    </a:prstGeom>
                  </pic:spPr>
                </pic:pic>
              </a:graphicData>
            </a:graphic>
          </wp:inline>
        </w:drawing>
      </w:r>
    </w:p>
    <w:p w14:paraId="2BD94011">
      <w:pPr>
        <w:jc w:val="center"/>
      </w:pPr>
      <w:r>
        <w:rPr>
          <w:i/>
          <w:sz w:val="18"/>
        </w:rPr>
        <w:t>Tạo sự cố bảo trì</w:t>
      </w:r>
    </w:p>
    <w:p w14:paraId="489784F3">
      <w:pPr>
        <w:spacing w:after="80"/>
      </w:pPr>
      <w:r>
        <w:rPr>
          <w:sz w:val="20"/>
        </w:rPr>
        <w:t xml:space="preserve">Trong tab </w:t>
      </w:r>
      <w:r>
        <w:rPr>
          <w:b/>
          <w:sz w:val="20"/>
        </w:rPr>
        <w:t>Phiếu phát sinh</w:t>
      </w:r>
      <w:r>
        <w:rPr>
          <w:sz w:val="20"/>
        </w:rPr>
        <w:t xml:space="preserve">, dùng nút </w:t>
      </w:r>
      <w:r>
        <w:rPr>
          <w:rFonts w:ascii="Consolas" w:hAnsi="Consolas"/>
          <w:sz w:val="20"/>
        </w:rPr>
        <w:t>Tạo sự cố</w:t>
      </w:r>
      <w:r>
        <w:rPr>
          <w:sz w:val="20"/>
        </w:rPr>
        <w:t xml:space="preserve"> khi có bất thường không chờ đến lịch định kỳ.</w:t>
      </w:r>
    </w:p>
    <w:p w14:paraId="50F89A29">
      <w:pPr>
        <w:pStyle w:val="23"/>
        <w:bidi w:val="0"/>
        <w:ind w:left="360" w:leftChars="0" w:hanging="360" w:firstLineChars="0"/>
      </w:pPr>
      <w:r>
        <w:t>Mở tab Phiếu phát sinh.</w:t>
      </w:r>
    </w:p>
    <w:p w14:paraId="604E3869">
      <w:pPr>
        <w:pStyle w:val="23"/>
        <w:bidi w:val="0"/>
        <w:ind w:left="360" w:leftChars="0" w:hanging="360" w:firstLineChars="0"/>
      </w:pPr>
      <w:r>
        <w:t>Nhấn Tạo sự cố.</w:t>
      </w:r>
    </w:p>
    <w:p w14:paraId="24486AB6">
      <w:pPr>
        <w:pStyle w:val="23"/>
        <w:bidi w:val="0"/>
        <w:ind w:left="360" w:leftChars="0" w:hanging="360" w:firstLineChars="0"/>
      </w:pPr>
      <w:r>
        <w:t>Chọn/kiểm tra thiết bị liên quan, mô tả biểu hiện, mức ưu tiên và các thông tin bắt buộc trong popup.</w:t>
      </w:r>
    </w:p>
    <w:p w14:paraId="50FE976F">
      <w:pPr>
        <w:pStyle w:val="23"/>
        <w:bidi w:val="0"/>
        <w:ind w:left="360" w:leftChars="0" w:hanging="360" w:firstLineChars="0"/>
      </w:pPr>
      <w:r>
        <w:t>Lưu phiếu để đưa sự cố vào luồng xử lý và theo dõi.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8AC4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F4E78"/>
            <w:vAlign w:val="center"/>
          </w:tcPr>
          <w:p w14:paraId="0648CE21">
            <w:pPr>
              <w:spacing w:after="20" w:line="240" w:lineRule="auto"/>
            </w:pPr>
            <w:r>
              <w:rPr>
                <w:b/>
                <w:color w:val="FFFFFF"/>
                <w:sz w:val="17"/>
              </w:rPr>
              <w:t>Tình huống</w:t>
            </w:r>
          </w:p>
        </w:tc>
        <w:tc>
          <w:tcPr>
            <w:tcW w:w="5112" w:type="dxa"/>
            <w:shd w:val="clear" w:color="auto" w:fill="1F4E78"/>
            <w:vAlign w:val="center"/>
          </w:tcPr>
          <w:p w14:paraId="7AEE4CAD">
            <w:pPr>
              <w:spacing w:after="20" w:line="240" w:lineRule="auto"/>
            </w:pPr>
            <w:r>
              <w:rPr>
                <w:b/>
                <w:color w:val="FFFFFF"/>
                <w:sz w:val="17"/>
              </w:rPr>
              <w:t>Chức năng nên dùng</w:t>
            </w:r>
          </w:p>
        </w:tc>
      </w:tr>
      <w:tr w14:paraId="32976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C5479BE">
            <w:pPr>
              <w:spacing w:after="20" w:line="240" w:lineRule="auto"/>
            </w:pPr>
            <w:r>
              <w:rPr>
                <w:b w:val="0"/>
                <w:sz w:val="17"/>
              </w:rPr>
              <w:t>Công việc đã có lịch đến hạn</w:t>
            </w:r>
          </w:p>
        </w:tc>
        <w:tc>
          <w:tcPr>
            <w:tcW w:w="5112" w:type="dxa"/>
            <w:vAlign w:val="center"/>
          </w:tcPr>
          <w:p w14:paraId="6F056261">
            <w:pPr>
              <w:spacing w:after="20" w:line="240" w:lineRule="auto"/>
            </w:pPr>
            <w:r>
              <w:rPr>
                <w:b w:val="0"/>
                <w:sz w:val="17"/>
              </w:rPr>
              <w:t>Lịch bảo trì định kỳ.</w:t>
            </w:r>
          </w:p>
        </w:tc>
      </w:tr>
      <w:tr w14:paraId="0026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5E8CADD0">
            <w:pPr>
              <w:spacing w:after="20" w:line="240" w:lineRule="auto"/>
            </w:pPr>
            <w:r>
              <w:rPr>
                <w:b w:val="0"/>
                <w:sz w:val="17"/>
              </w:rPr>
              <w:t>Hỏng hóc/bất thường cần xử lý ngay</w:t>
            </w:r>
          </w:p>
        </w:tc>
        <w:tc>
          <w:tcPr>
            <w:tcW w:w="5112" w:type="dxa"/>
            <w:shd w:val="clear" w:color="auto" w:fill="EAF2F8"/>
            <w:vAlign w:val="center"/>
          </w:tcPr>
          <w:p w14:paraId="21EEEE65">
            <w:pPr>
              <w:spacing w:after="20" w:line="240" w:lineRule="auto"/>
            </w:pPr>
            <w:r>
              <w:rPr>
                <w:b w:val="0"/>
                <w:sz w:val="17"/>
              </w:rPr>
              <w:t>`Tạo sự cố` tại Phiếu phát sinh.</w:t>
            </w:r>
          </w:p>
        </w:tc>
      </w:tr>
      <w:tr w14:paraId="37816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3981FBE">
            <w:pPr>
              <w:spacing w:after="20" w:line="240" w:lineRule="auto"/>
            </w:pPr>
            <w:r>
              <w:rPr>
                <w:b w:val="0"/>
                <w:sz w:val="17"/>
              </w:rPr>
              <w:t>Cần kiểm tra ngoài chu kỳ nhưng không nhất thiết là sự cố</w:t>
            </w:r>
          </w:p>
        </w:tc>
        <w:tc>
          <w:tcPr>
            <w:tcW w:w="5112" w:type="dxa"/>
            <w:vAlign w:val="center"/>
          </w:tcPr>
          <w:p w14:paraId="6BCD3441">
            <w:pPr>
              <w:spacing w:after="20" w:line="240" w:lineRule="auto"/>
            </w:pPr>
            <w:r>
              <w:rPr>
                <w:b w:val="0"/>
                <w:sz w:val="17"/>
              </w:rPr>
              <w:t>`Bảo trì ngay` tại ma trận.</w:t>
            </w:r>
          </w:p>
        </w:tc>
      </w:tr>
    </w:tbl>
    <w:p w14:paraId="2AFC4CA1">
      <w:pPr>
        <w:spacing w:after="60"/>
      </w:pPr>
    </w:p>
    <w:p w14:paraId="29BA18C5">
      <w:pPr>
        <w:pStyle w:val="2"/>
      </w:pPr>
      <w:r>
        <w:rPr>
          <w:sz w:val="20"/>
        </w:rPr>
        <w:t>4. Ghi nhận thực hiện và nghiệm thu</w:t>
      </w:r>
    </w:p>
    <w:p w14:paraId="07F8E5A1">
      <w:pPr>
        <w:jc w:val="center"/>
      </w:pPr>
      <w:r>
        <w:drawing>
          <wp:inline distT="0" distB="0" distL="114300" distR="114300">
            <wp:extent cx="6035040" cy="3395345"/>
            <wp:effectExtent l="0" t="0" r="3810" b="146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6035040" cy="3395716"/>
                    </a:xfrm>
                    <a:prstGeom prst="rect">
                      <a:avLst/>
                    </a:prstGeom>
                  </pic:spPr>
                </pic:pic>
              </a:graphicData>
            </a:graphic>
          </wp:inline>
        </w:drawing>
      </w:r>
    </w:p>
    <w:p w14:paraId="054FE928">
      <w:pPr>
        <w:jc w:val="center"/>
      </w:pPr>
      <w:r>
        <w:rPr>
          <w:i/>
          <w:sz w:val="18"/>
        </w:rPr>
        <w:t>Lịch sử bảo trì</w:t>
      </w:r>
    </w:p>
    <w:p w14:paraId="46FC27E1">
      <w:pPr>
        <w:pStyle w:val="3"/>
      </w:pPr>
      <w:r>
        <w:rPr>
          <w:sz w:val="20"/>
        </w:rPr>
        <w:t>4.1. Mở hồ sơ và ghi nhận</w:t>
      </w:r>
    </w:p>
    <w:p w14:paraId="5EFC8582">
      <w:pPr>
        <w:pStyle w:val="23"/>
        <w:bidi w:val="0"/>
        <w:ind w:left="360" w:leftChars="0" w:hanging="360" w:firstLineChars="0"/>
      </w:pPr>
      <w:r>
        <w:t>Trong danh sách lịch sử, nhấp dòng công việc cần cập nhật.</w:t>
      </w:r>
    </w:p>
    <w:p w14:paraId="22AB7FFB">
      <w:pPr>
        <w:pStyle w:val="23"/>
        <w:bidi w:val="0"/>
        <w:ind w:left="360" w:leftChars="0" w:hanging="360" w:firstLineChars="0"/>
      </w:pPr>
      <w:r>
        <w:t>Drawer bên phải mở ra; kiểm tra thiết bị, đầu việc và trạng thái.</w:t>
      </w:r>
    </w:p>
    <w:p w14:paraId="357D60A5">
      <w:pPr>
        <w:pStyle w:val="23"/>
        <w:bidi w:val="0"/>
        <w:ind w:left="360" w:leftChars="0" w:hanging="360" w:firstLineChars="0"/>
      </w:pPr>
      <w:r>
        <w:t>Nhập Nội dung thực hiện &amp; Đánh giá kết quả.</w:t>
      </w:r>
    </w:p>
    <w:p w14:paraId="65E919EF">
      <w:pPr>
        <w:pStyle w:val="23"/>
        <w:bidi w:val="0"/>
        <w:ind w:left="360" w:leftChars="0" w:hanging="360" w:firstLineChars="0"/>
      </w:pPr>
      <w:r>
        <w:t>Tải Tệp đính kèm / Biên bản nghiệm thu &amp; Ảnh hiện trường khi có.</w:t>
      </w:r>
    </w:p>
    <w:p w14:paraId="483A80A4">
      <w:pPr>
        <w:pStyle w:val="23"/>
        <w:bidi w:val="0"/>
        <w:ind w:left="360" w:leftChars="0" w:hanging="360" w:firstLineChars="0"/>
      </w:pPr>
      <w:r>
        <w:t>Rà soát một lần cuối, sau đó nhấn Đánh dấu hoàn thành.</w:t>
      </w:r>
    </w:p>
    <w:p w14:paraId="6B1AE283">
      <w:pPr>
        <w:jc w:val="center"/>
      </w:pPr>
      <w:r>
        <w:drawing>
          <wp:inline distT="0" distB="0" distL="114300" distR="114300">
            <wp:extent cx="6035040" cy="3395345"/>
            <wp:effectExtent l="0" t="0" r="3810" b="146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6035040" cy="3395716"/>
                    </a:xfrm>
                    <a:prstGeom prst="rect">
                      <a:avLst/>
                    </a:prstGeom>
                  </pic:spPr>
                </pic:pic>
              </a:graphicData>
            </a:graphic>
          </wp:inline>
        </w:drawing>
      </w:r>
    </w:p>
    <w:p w14:paraId="080C8524">
      <w:pPr>
        <w:jc w:val="center"/>
      </w:pPr>
      <w:r>
        <w:rPr>
          <w:i/>
          <w:sz w:val="18"/>
        </w:rPr>
        <w:t>Drawer nghiệm thu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61320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F4E78"/>
            <w:vAlign w:val="center"/>
          </w:tcPr>
          <w:p w14:paraId="25DCBBF1">
            <w:pPr>
              <w:spacing w:after="20" w:line="240" w:lineRule="auto"/>
            </w:pPr>
            <w:r>
              <w:rPr>
                <w:b/>
                <w:color w:val="FFFFFF"/>
                <w:sz w:val="17"/>
              </w:rPr>
              <w:t>Thành phần</w:t>
            </w:r>
          </w:p>
        </w:tc>
        <w:tc>
          <w:tcPr>
            <w:tcW w:w="2556" w:type="dxa"/>
            <w:shd w:val="clear" w:color="auto" w:fill="1F4E78"/>
            <w:vAlign w:val="center"/>
          </w:tcPr>
          <w:p w14:paraId="7D9C3E9F">
            <w:pPr>
              <w:spacing w:after="20" w:line="240" w:lineRule="auto"/>
            </w:pPr>
            <w:r>
              <w:rPr>
                <w:b/>
                <w:color w:val="FFFFFF"/>
                <w:sz w:val="17"/>
              </w:rPr>
              <w:t>Loại UI</w:t>
            </w:r>
          </w:p>
        </w:tc>
        <w:tc>
          <w:tcPr>
            <w:tcW w:w="2556" w:type="dxa"/>
            <w:shd w:val="clear" w:color="auto" w:fill="1F4E78"/>
            <w:vAlign w:val="center"/>
          </w:tcPr>
          <w:p w14:paraId="0F698129">
            <w:pPr>
              <w:spacing w:after="20" w:line="240" w:lineRule="auto"/>
            </w:pPr>
            <w:r>
              <w:rPr>
                <w:b/>
                <w:color w:val="FFFFFF"/>
                <w:sz w:val="17"/>
              </w:rPr>
              <w:t>Bắt buộc</w:t>
            </w:r>
          </w:p>
        </w:tc>
        <w:tc>
          <w:tcPr>
            <w:tcW w:w="2556" w:type="dxa"/>
            <w:shd w:val="clear" w:color="auto" w:fill="1F4E78"/>
            <w:vAlign w:val="center"/>
          </w:tcPr>
          <w:p w14:paraId="08A37EDF">
            <w:pPr>
              <w:spacing w:after="20" w:line="240" w:lineRule="auto"/>
            </w:pPr>
            <w:r>
              <w:rPr>
                <w:b/>
                <w:color w:val="FFFFFF"/>
                <w:sz w:val="17"/>
              </w:rPr>
              <w:t>Hướng dẫn</w:t>
            </w:r>
          </w:p>
        </w:tc>
      </w:tr>
      <w:tr w14:paraId="19D3D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75B4A31">
            <w:pPr>
              <w:spacing w:after="20" w:line="240" w:lineRule="auto"/>
            </w:pPr>
            <w:r>
              <w:rPr>
                <w:b w:val="0"/>
                <w:sz w:val="17"/>
              </w:rPr>
              <w:t>Nội dung thực hiện &amp; Đánh giá kết quả</w:t>
            </w:r>
          </w:p>
        </w:tc>
        <w:tc>
          <w:tcPr>
            <w:tcW w:w="2556" w:type="dxa"/>
            <w:vAlign w:val="center"/>
          </w:tcPr>
          <w:p w14:paraId="2182157F">
            <w:pPr>
              <w:spacing w:after="20" w:line="240" w:lineRule="auto"/>
            </w:pPr>
            <w:r>
              <w:rPr>
                <w:b w:val="0"/>
                <w:sz w:val="17"/>
              </w:rPr>
              <w:t>Textarea</w:t>
            </w:r>
          </w:p>
        </w:tc>
        <w:tc>
          <w:tcPr>
            <w:tcW w:w="2556" w:type="dxa"/>
            <w:vAlign w:val="center"/>
          </w:tcPr>
          <w:p w14:paraId="0A53FC31">
            <w:pPr>
              <w:spacing w:after="20" w:line="240" w:lineRule="auto"/>
            </w:pPr>
            <w:r>
              <w:rPr>
                <w:b w:val="0"/>
                <w:sz w:val="17"/>
              </w:rPr>
              <w:t>Có</w:t>
            </w:r>
          </w:p>
        </w:tc>
        <w:tc>
          <w:tcPr>
            <w:tcW w:w="2556" w:type="dxa"/>
            <w:vAlign w:val="center"/>
          </w:tcPr>
          <w:p w14:paraId="2DE13404">
            <w:pPr>
              <w:spacing w:after="20" w:line="240" w:lineRule="auto"/>
            </w:pPr>
            <w:r>
              <w:rPr>
                <w:b w:val="0"/>
                <w:sz w:val="17"/>
              </w:rPr>
              <w:t>Ghi công việc đã làm, phát hiện, kết quả và kiến nghị.</w:t>
            </w:r>
          </w:p>
        </w:tc>
      </w:tr>
      <w:tr w14:paraId="23F6D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217B837C">
            <w:pPr>
              <w:spacing w:after="20" w:line="240" w:lineRule="auto"/>
            </w:pPr>
            <w:r>
              <w:rPr>
                <w:b w:val="0"/>
                <w:sz w:val="17"/>
              </w:rPr>
              <w:t>Tệp đính kèm / Biên bản nghiệm thu &amp; Ảnh hiện trường</w:t>
            </w:r>
          </w:p>
        </w:tc>
        <w:tc>
          <w:tcPr>
            <w:tcW w:w="2556" w:type="dxa"/>
            <w:shd w:val="clear" w:color="auto" w:fill="EAF2F8"/>
            <w:vAlign w:val="center"/>
          </w:tcPr>
          <w:p w14:paraId="55CC1FA9">
            <w:pPr>
              <w:spacing w:after="20" w:line="240" w:lineRule="auto"/>
            </w:pPr>
            <w:r>
              <w:rPr>
                <w:b w:val="0"/>
                <w:sz w:val="17"/>
              </w:rPr>
              <w:t>Upload</w:t>
            </w:r>
          </w:p>
        </w:tc>
        <w:tc>
          <w:tcPr>
            <w:tcW w:w="2556" w:type="dxa"/>
            <w:shd w:val="clear" w:color="auto" w:fill="EAF2F8"/>
            <w:vAlign w:val="center"/>
          </w:tcPr>
          <w:p w14:paraId="57797107">
            <w:pPr>
              <w:spacing w:after="20" w:line="240" w:lineRule="auto"/>
            </w:pPr>
            <w:r>
              <w:rPr>
                <w:b w:val="0"/>
                <w:sz w:val="17"/>
              </w:rPr>
              <w:t>Theo quy định nội bộ</w:t>
            </w:r>
          </w:p>
        </w:tc>
        <w:tc>
          <w:tcPr>
            <w:tcW w:w="2556" w:type="dxa"/>
            <w:shd w:val="clear" w:color="auto" w:fill="EAF2F8"/>
            <w:vAlign w:val="center"/>
          </w:tcPr>
          <w:p w14:paraId="27A55BA8">
            <w:pPr>
              <w:spacing w:after="20" w:line="240" w:lineRule="auto"/>
            </w:pPr>
            <w:r>
              <w:rPr>
                <w:b w:val="0"/>
                <w:sz w:val="17"/>
              </w:rPr>
              <w:t>Đính kèm bằng chứng theo đúng hồ sơ và thời điểm.</w:t>
            </w:r>
          </w:p>
        </w:tc>
      </w:tr>
      <w:tr w14:paraId="2DD35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7B39D0B">
            <w:pPr>
              <w:spacing w:after="20" w:line="240" w:lineRule="auto"/>
            </w:pPr>
            <w:r>
              <w:rPr>
                <w:b w:val="0"/>
                <w:sz w:val="17"/>
              </w:rPr>
              <w:t>`Đánh dấu hoàn thành`</w:t>
            </w:r>
          </w:p>
        </w:tc>
        <w:tc>
          <w:tcPr>
            <w:tcW w:w="2556" w:type="dxa"/>
            <w:vAlign w:val="center"/>
          </w:tcPr>
          <w:p w14:paraId="2F1BB4C1">
            <w:pPr>
              <w:spacing w:after="20" w:line="240" w:lineRule="auto"/>
            </w:pPr>
            <w:r>
              <w:rPr>
                <w:b w:val="0"/>
                <w:sz w:val="17"/>
              </w:rPr>
              <w:t>Button xác nhận</w:t>
            </w:r>
          </w:p>
        </w:tc>
        <w:tc>
          <w:tcPr>
            <w:tcW w:w="2556" w:type="dxa"/>
            <w:vAlign w:val="center"/>
          </w:tcPr>
          <w:p w14:paraId="60722935">
            <w:pPr>
              <w:spacing w:after="20" w:line="240" w:lineRule="auto"/>
            </w:pPr>
            <w:r>
              <w:rPr>
                <w:b w:val="0"/>
                <w:sz w:val="17"/>
              </w:rPr>
              <w:t>—</w:t>
            </w:r>
          </w:p>
        </w:tc>
        <w:tc>
          <w:tcPr>
            <w:tcW w:w="2556" w:type="dxa"/>
            <w:vAlign w:val="center"/>
          </w:tcPr>
          <w:p w14:paraId="4CB91F3A">
            <w:pPr>
              <w:spacing w:after="20" w:line="240" w:lineRule="auto"/>
            </w:pPr>
            <w:r>
              <w:rPr>
                <w:b w:val="0"/>
                <w:sz w:val="17"/>
              </w:rPr>
              <w:t>Đóng công việc sau khi nội dung và bằng chứng đầy đủ.</w:t>
            </w:r>
          </w:p>
        </w:tc>
      </w:tr>
    </w:tbl>
    <w:p w14:paraId="16231E43">
      <w:pPr>
        <w:spacing w:after="60"/>
      </w:pPr>
    </w:p>
    <w:p w14:paraId="191DE395">
      <w:pPr>
        <w:pStyle w:val="3"/>
      </w:pPr>
      <w:r>
        <w:rPr>
          <w:sz w:val="20"/>
        </w:rPr>
        <w:t>4.2. Sau khi hoàn thành</w:t>
      </w:r>
    </w:p>
    <w:p w14:paraId="7101697C">
      <w:pPr>
        <w:jc w:val="center"/>
      </w:pPr>
      <w:r>
        <w:drawing>
          <wp:inline distT="0" distB="0" distL="114300" distR="114300">
            <wp:extent cx="6035040" cy="3395345"/>
            <wp:effectExtent l="0" t="0" r="3810" b="146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4"/>
                    <a:stretch>
                      <a:fillRect/>
                    </a:stretch>
                  </pic:blipFill>
                  <pic:spPr>
                    <a:xfrm>
                      <a:off x="0" y="0"/>
                      <a:ext cx="6035040" cy="3395716"/>
                    </a:xfrm>
                    <a:prstGeom prst="rect">
                      <a:avLst/>
                    </a:prstGeom>
                  </pic:spPr>
                </pic:pic>
              </a:graphicData>
            </a:graphic>
          </wp:inline>
        </w:drawing>
      </w:r>
    </w:p>
    <w:p w14:paraId="161FE352">
      <w:pPr>
        <w:jc w:val="center"/>
      </w:pPr>
      <w:r>
        <w:rPr>
          <w:i/>
          <w:sz w:val="18"/>
        </w:rPr>
        <w:t>Trạng thái sau nghiệm thu</w:t>
      </w:r>
    </w:p>
    <w:p w14:paraId="3F04C420">
      <w:pPr>
        <w:spacing w:after="80"/>
      </w:pPr>
      <w:r>
        <w:rPr>
          <w:sz w:val="20"/>
        </w:rPr>
        <w:t>Drawer hiển thị kết quả sau khi hoàn tất để người dùng đối chiếu. Không dùng trạng thái hoàn thành nếu công việc vẫn còn lỗi, thiếu bằng chứng hoặc cần tiếp tục xử lý; cập nhật/trao đổi theo quy trình nội bộ trước khi chốt.</w:t>
      </w:r>
    </w:p>
    <w:p w14:paraId="4E0F67BF">
      <w:pPr>
        <w:pStyle w:val="2"/>
      </w:pPr>
      <w:r>
        <w:rPr>
          <w:sz w:val="20"/>
        </w:rPr>
        <w:t>5. Cài đặt module Bảo trì</w:t>
      </w:r>
    </w:p>
    <w:p w14:paraId="61AE3231">
      <w:pPr>
        <w:jc w:val="center"/>
      </w:pPr>
      <w:r>
        <w:drawing>
          <wp:inline distT="0" distB="0" distL="114300" distR="114300">
            <wp:extent cx="6035040" cy="3395345"/>
            <wp:effectExtent l="0" t="0" r="3810" b="146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6035040" cy="3395716"/>
                    </a:xfrm>
                    <a:prstGeom prst="rect">
                      <a:avLst/>
                    </a:prstGeom>
                  </pic:spPr>
                </pic:pic>
              </a:graphicData>
            </a:graphic>
          </wp:inline>
        </w:drawing>
      </w:r>
    </w:p>
    <w:p w14:paraId="31342783">
      <w:pPr>
        <w:jc w:val="center"/>
      </w:pPr>
      <w:r>
        <w:rPr>
          <w:i/>
          <w:sz w:val="18"/>
        </w:rPr>
        <w:t>Cài đặt Bảo trì</w:t>
      </w:r>
    </w:p>
    <w:p w14:paraId="1ACFBF69">
      <w:pPr>
        <w:pStyle w:val="3"/>
      </w:pPr>
      <w:r>
        <w:rPr>
          <w:sz w:val="20"/>
        </w:rPr>
        <w:t>5.1. Thẻ tổng quan</w:t>
      </w:r>
    </w:p>
    <w:p w14:paraId="64A28ECC">
      <w:pPr>
        <w:spacing w:after="80"/>
      </w:pPr>
      <w:r>
        <w:rPr>
          <w:sz w:val="20"/>
        </w:rPr>
        <w:t xml:space="preserve">Trong tab </w:t>
      </w:r>
      <w:r>
        <w:rPr>
          <w:b/>
          <w:sz w:val="20"/>
        </w:rPr>
        <w:t>Thẻ tổng quan</w:t>
      </w:r>
      <w:r>
        <w:rPr>
          <w:sz w:val="20"/>
        </w:rPr>
        <w:t>, bật/tắt các thẻ trên Dashboard và sắp xếp vị trí hiển thị theo ưu tiên quản trị. Chỉ bật chỉ số mà bộ phận thực sự theo dõi để Dashboard dễ đọc.</w:t>
      </w:r>
    </w:p>
    <w:p w14:paraId="58852191">
      <w:pPr>
        <w:pStyle w:val="3"/>
      </w:pPr>
      <w:r>
        <w:rPr>
          <w:sz w:val="20"/>
        </w:rPr>
        <w:t>5.2. Tần suất bảo trì</w:t>
      </w:r>
    </w:p>
    <w:p w14:paraId="181204E1">
      <w:pPr>
        <w:jc w:val="center"/>
      </w:pPr>
      <w:r>
        <w:drawing>
          <wp:inline distT="0" distB="0" distL="114300" distR="114300">
            <wp:extent cx="6035040" cy="3395345"/>
            <wp:effectExtent l="0" t="0" r="3810" b="146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6035040" cy="3395716"/>
                    </a:xfrm>
                    <a:prstGeom prst="rect">
                      <a:avLst/>
                    </a:prstGeom>
                  </pic:spPr>
                </pic:pic>
              </a:graphicData>
            </a:graphic>
          </wp:inline>
        </w:drawing>
      </w:r>
    </w:p>
    <w:p w14:paraId="7ED469DB">
      <w:pPr>
        <w:jc w:val="center"/>
      </w:pPr>
      <w:r>
        <w:rPr>
          <w:i/>
          <w:sz w:val="18"/>
        </w:rPr>
        <w:t>Cấu hình tần suất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59127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1755D629">
            <w:pPr>
              <w:spacing w:after="20" w:line="240" w:lineRule="auto"/>
            </w:pPr>
            <w:r>
              <w:rPr>
                <w:b/>
                <w:color w:val="FFFFFF"/>
                <w:sz w:val="17"/>
              </w:rPr>
              <w:t>Thành phần</w:t>
            </w:r>
          </w:p>
        </w:tc>
        <w:tc>
          <w:tcPr>
            <w:tcW w:w="3408" w:type="dxa"/>
            <w:shd w:val="clear" w:color="auto" w:fill="1F4E78"/>
            <w:vAlign w:val="center"/>
          </w:tcPr>
          <w:p w14:paraId="3D808757">
            <w:pPr>
              <w:spacing w:after="20" w:line="240" w:lineRule="auto"/>
            </w:pPr>
            <w:r>
              <w:rPr>
                <w:b/>
                <w:color w:val="FFFFFF"/>
                <w:sz w:val="17"/>
              </w:rPr>
              <w:t>Loại UI</w:t>
            </w:r>
          </w:p>
        </w:tc>
        <w:tc>
          <w:tcPr>
            <w:tcW w:w="3408" w:type="dxa"/>
            <w:shd w:val="clear" w:color="auto" w:fill="1F4E78"/>
            <w:vAlign w:val="center"/>
          </w:tcPr>
          <w:p w14:paraId="4B66AB5E">
            <w:pPr>
              <w:spacing w:after="20" w:line="240" w:lineRule="auto"/>
            </w:pPr>
            <w:r>
              <w:rPr>
                <w:b/>
                <w:color w:val="FFFFFF"/>
                <w:sz w:val="17"/>
              </w:rPr>
              <w:t>Hướng dẫn</w:t>
            </w:r>
          </w:p>
        </w:tc>
      </w:tr>
      <w:tr w14:paraId="1C462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8BAA326">
            <w:pPr>
              <w:spacing w:after="20" w:line="240" w:lineRule="auto"/>
            </w:pPr>
            <w:r>
              <w:rPr>
                <w:b w:val="0"/>
                <w:sz w:val="17"/>
              </w:rPr>
              <w:t>Checkbox bật/tắt</w:t>
            </w:r>
          </w:p>
        </w:tc>
        <w:tc>
          <w:tcPr>
            <w:tcW w:w="3408" w:type="dxa"/>
            <w:vAlign w:val="center"/>
          </w:tcPr>
          <w:p w14:paraId="1FE99436">
            <w:pPr>
              <w:spacing w:after="20" w:line="240" w:lineRule="auto"/>
            </w:pPr>
            <w:r>
              <w:rPr>
                <w:b w:val="0"/>
                <w:sz w:val="17"/>
              </w:rPr>
              <w:t>Checkbox</w:t>
            </w:r>
          </w:p>
        </w:tc>
        <w:tc>
          <w:tcPr>
            <w:tcW w:w="3408" w:type="dxa"/>
            <w:vAlign w:val="center"/>
          </w:tcPr>
          <w:p w14:paraId="0E6243D1">
            <w:pPr>
              <w:spacing w:after="20" w:line="240" w:lineRule="auto"/>
            </w:pPr>
            <w:r>
              <w:rPr>
                <w:b w:val="0"/>
                <w:sz w:val="17"/>
              </w:rPr>
              <w:t>Kích hoạt hoặc ngưng một cấu hình tần suất.</w:t>
            </w:r>
          </w:p>
        </w:tc>
      </w:tr>
      <w:tr w14:paraId="7E1E2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224896CE">
            <w:pPr>
              <w:spacing w:after="20" w:line="240" w:lineRule="auto"/>
            </w:pPr>
            <w:r>
              <w:rPr>
                <w:b w:val="0"/>
                <w:sz w:val="17"/>
              </w:rPr>
              <w:t>Số lượng</w:t>
            </w:r>
          </w:p>
        </w:tc>
        <w:tc>
          <w:tcPr>
            <w:tcW w:w="3408" w:type="dxa"/>
            <w:shd w:val="clear" w:color="auto" w:fill="EAF2F8"/>
            <w:vAlign w:val="center"/>
          </w:tcPr>
          <w:p w14:paraId="1340C070">
            <w:pPr>
              <w:spacing w:after="20" w:line="240" w:lineRule="auto"/>
            </w:pPr>
            <w:r>
              <w:rPr>
                <w:b w:val="0"/>
                <w:sz w:val="17"/>
              </w:rPr>
              <w:t>Number input</w:t>
            </w:r>
          </w:p>
        </w:tc>
        <w:tc>
          <w:tcPr>
            <w:tcW w:w="3408" w:type="dxa"/>
            <w:shd w:val="clear" w:color="auto" w:fill="EAF2F8"/>
            <w:vAlign w:val="center"/>
          </w:tcPr>
          <w:p w14:paraId="57C7B489">
            <w:pPr>
              <w:spacing w:after="20" w:line="240" w:lineRule="auto"/>
            </w:pPr>
            <w:r>
              <w:rPr>
                <w:b w:val="0"/>
                <w:sz w:val="17"/>
              </w:rPr>
              <w:t>Nhập chu kỳ, ví dụ `2`.</w:t>
            </w:r>
          </w:p>
        </w:tc>
      </w:tr>
      <w:tr w14:paraId="0147D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7D068CB">
            <w:pPr>
              <w:spacing w:after="20" w:line="240" w:lineRule="auto"/>
            </w:pPr>
            <w:r>
              <w:rPr>
                <w:b w:val="0"/>
                <w:sz w:val="17"/>
              </w:rPr>
              <w:t>Đơn vị</w:t>
            </w:r>
          </w:p>
        </w:tc>
        <w:tc>
          <w:tcPr>
            <w:tcW w:w="3408" w:type="dxa"/>
            <w:vAlign w:val="center"/>
          </w:tcPr>
          <w:p w14:paraId="587B399F">
            <w:pPr>
              <w:spacing w:after="20" w:line="240" w:lineRule="auto"/>
            </w:pPr>
            <w:r>
              <w:rPr>
                <w:b w:val="0"/>
                <w:sz w:val="17"/>
              </w:rPr>
              <w:t>Hộp chọn có tìm kiếm</w:t>
            </w:r>
          </w:p>
        </w:tc>
        <w:tc>
          <w:tcPr>
            <w:tcW w:w="3408" w:type="dxa"/>
            <w:vAlign w:val="center"/>
          </w:tcPr>
          <w:p w14:paraId="270793D5">
            <w:pPr>
              <w:spacing w:after="20" w:line="240" w:lineRule="auto"/>
            </w:pPr>
            <w:r>
              <w:rPr>
                <w:b w:val="0"/>
                <w:sz w:val="17"/>
              </w:rPr>
              <w:t>Chọn Ngày, Tuần, Tháng hoặc đơn vị hệ thống hỗ trợ.</w:t>
            </w:r>
          </w:p>
        </w:tc>
      </w:tr>
    </w:tbl>
    <w:p w14:paraId="6C71E173">
      <w:pPr>
        <w:spacing w:after="60"/>
      </w:pPr>
    </w:p>
    <w:p w14:paraId="28E7F9BA">
      <w:pPr>
        <w:spacing w:after="80"/>
      </w:pPr>
      <w:r>
        <w:rPr>
          <w:sz w:val="20"/>
        </w:rPr>
        <w:t xml:space="preserve">Ví dụ: </w:t>
      </w:r>
      <w:r>
        <w:rPr>
          <w:rFonts w:ascii="Consolas" w:hAnsi="Consolas"/>
          <w:sz w:val="20"/>
        </w:rPr>
        <w:t>2</w:t>
      </w:r>
      <w:r>
        <w:rPr>
          <w:sz w:val="20"/>
        </w:rPr>
        <w:t xml:space="preserve"> + </w:t>
      </w:r>
      <w:r>
        <w:rPr>
          <w:rFonts w:ascii="Consolas" w:hAnsi="Consolas"/>
          <w:sz w:val="20"/>
        </w:rPr>
        <w:t>Tuần</w:t>
      </w:r>
      <w:r>
        <w:rPr>
          <w:sz w:val="20"/>
        </w:rPr>
        <w:t xml:space="preserve"> nghĩa là lặp lại theo chu kỳ hai tuần. Cần thống nhất quy ước tần suất với kế hoạch bảo trì và năng lực thực hiện thực tế.</w:t>
      </w:r>
    </w:p>
    <w:p w14:paraId="2548B0A6">
      <w:pPr>
        <w:pStyle w:val="2"/>
      </w:pPr>
      <w:r>
        <w:rPr>
          <w:sz w:val="20"/>
        </w:rPr>
        <w:t>6. Kiểm tra nhanh và xử lý tình huống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D7B1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F4E78"/>
            <w:vAlign w:val="center"/>
          </w:tcPr>
          <w:p w14:paraId="47ECC95B">
            <w:pPr>
              <w:spacing w:after="20" w:line="240" w:lineRule="auto"/>
            </w:pPr>
            <w:r>
              <w:rPr>
                <w:b/>
                <w:color w:val="FFFFFF"/>
                <w:sz w:val="17"/>
              </w:rPr>
              <w:t>Vấn đề</w:t>
            </w:r>
          </w:p>
        </w:tc>
        <w:tc>
          <w:tcPr>
            <w:tcW w:w="5112" w:type="dxa"/>
            <w:shd w:val="clear" w:color="auto" w:fill="1F4E78"/>
            <w:vAlign w:val="center"/>
          </w:tcPr>
          <w:p w14:paraId="787A9A74">
            <w:pPr>
              <w:spacing w:after="20" w:line="240" w:lineRule="auto"/>
            </w:pPr>
            <w:r>
              <w:rPr>
                <w:b/>
                <w:color w:val="FFFFFF"/>
                <w:sz w:val="17"/>
              </w:rPr>
              <w:t>Cách kiểm tra/xử lý</w:t>
            </w:r>
          </w:p>
        </w:tc>
      </w:tr>
      <w:tr w14:paraId="10702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6659CE4">
            <w:pPr>
              <w:spacing w:after="20" w:line="240" w:lineRule="auto"/>
            </w:pPr>
            <w:r>
              <w:rPr>
                <w:b w:val="0"/>
                <w:sz w:val="17"/>
              </w:rPr>
              <w:t>Không tìm thấy thiết bị trong ma trận</w:t>
            </w:r>
          </w:p>
        </w:tc>
        <w:tc>
          <w:tcPr>
            <w:tcW w:w="5112" w:type="dxa"/>
            <w:vAlign w:val="center"/>
          </w:tcPr>
          <w:p w14:paraId="46A72389">
            <w:pPr>
              <w:spacing w:after="20" w:line="240" w:lineRule="auto"/>
            </w:pPr>
            <w:r>
              <w:rPr>
                <w:b w:val="0"/>
                <w:sz w:val="17"/>
              </w:rPr>
              <w:t>Kiểm tra thiết bị đã tồn tại trong Inventory, trạng thái/quyền truy cập và dùng `+ Thêm thiết bị từ Kho`.</w:t>
            </w:r>
          </w:p>
        </w:tc>
      </w:tr>
      <w:tr w14:paraId="7ABE1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261F8377">
            <w:pPr>
              <w:spacing w:after="20" w:line="240" w:lineRule="auto"/>
            </w:pPr>
            <w:r>
              <w:rPr>
                <w:b w:val="0"/>
                <w:sz w:val="17"/>
              </w:rPr>
              <w:t>Không có đầu việc trong drawer</w:t>
            </w:r>
          </w:p>
        </w:tc>
        <w:tc>
          <w:tcPr>
            <w:tcW w:w="5112" w:type="dxa"/>
            <w:shd w:val="clear" w:color="auto" w:fill="EAF2F8"/>
            <w:vAlign w:val="center"/>
          </w:tcPr>
          <w:p w14:paraId="056036C9">
            <w:pPr>
              <w:spacing w:after="20" w:line="240" w:lineRule="auto"/>
            </w:pPr>
            <w:r>
              <w:rPr>
                <w:b w:val="0"/>
                <w:sz w:val="17"/>
              </w:rPr>
              <w:t>Bổ sung kế hoạch/đầu việc ở hồ sơ thiết bị trong Inventory.</w:t>
            </w:r>
          </w:p>
        </w:tc>
      </w:tr>
      <w:tr w14:paraId="78696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8484685">
            <w:pPr>
              <w:spacing w:after="20" w:line="240" w:lineRule="auto"/>
            </w:pPr>
            <w:r>
              <w:rPr>
                <w:b w:val="0"/>
                <w:sz w:val="17"/>
              </w:rPr>
              <w:t>Không nên gỡ thiết bị nhưng đã mở xác nhận</w:t>
            </w:r>
          </w:p>
        </w:tc>
        <w:tc>
          <w:tcPr>
            <w:tcW w:w="5112" w:type="dxa"/>
            <w:vAlign w:val="center"/>
          </w:tcPr>
          <w:p w14:paraId="7E72EECD">
            <w:pPr>
              <w:spacing w:after="20" w:line="240" w:lineRule="auto"/>
            </w:pPr>
            <w:r>
              <w:rPr>
                <w:b w:val="0"/>
                <w:sz w:val="17"/>
              </w:rPr>
              <w:t>Nhấn `Hủy`; không xác nhận gỡ.</w:t>
            </w:r>
          </w:p>
        </w:tc>
      </w:tr>
      <w:tr w14:paraId="0E8D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6CDF9397">
            <w:pPr>
              <w:spacing w:after="20" w:line="240" w:lineRule="auto"/>
            </w:pPr>
            <w:r>
              <w:rPr>
                <w:b w:val="0"/>
                <w:sz w:val="17"/>
              </w:rPr>
              <w:t>Không đánh dấu hoàn thành được</w:t>
            </w:r>
          </w:p>
        </w:tc>
        <w:tc>
          <w:tcPr>
            <w:tcW w:w="5112" w:type="dxa"/>
            <w:shd w:val="clear" w:color="auto" w:fill="EAF2F8"/>
            <w:vAlign w:val="center"/>
          </w:tcPr>
          <w:p w14:paraId="101410E5">
            <w:pPr>
              <w:spacing w:after="20" w:line="240" w:lineRule="auto"/>
            </w:pPr>
            <w:r>
              <w:rPr>
                <w:b w:val="0"/>
                <w:sz w:val="17"/>
              </w:rPr>
              <w:t>Kiểm tra trường bắt buộc, đặc biệt nội dung thực hiện/đánh giá và bằng chứng theo yêu cầu.</w:t>
            </w:r>
          </w:p>
        </w:tc>
      </w:tr>
      <w:tr w14:paraId="7564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B5719F2">
            <w:pPr>
              <w:spacing w:after="20" w:line="240" w:lineRule="auto"/>
            </w:pPr>
            <w:r>
              <w:rPr>
                <w:b w:val="0"/>
                <w:sz w:val="17"/>
              </w:rPr>
              <w:t>Tạo nhầm lịch</w:t>
            </w:r>
          </w:p>
        </w:tc>
        <w:tc>
          <w:tcPr>
            <w:tcW w:w="5112" w:type="dxa"/>
            <w:vAlign w:val="center"/>
          </w:tcPr>
          <w:p w14:paraId="01CE9EAA">
            <w:pPr>
              <w:spacing w:after="20" w:line="240" w:lineRule="auto"/>
            </w:pPr>
            <w:r>
              <w:rPr>
                <w:b w:val="0"/>
                <w:sz w:val="17"/>
              </w:rPr>
              <w:t>Xử lý theo quyền/quy trình quản trị lịch, tránh đánh dấu hoàn thành một công việc chưa thực hiện.</w:t>
            </w:r>
          </w:p>
        </w:tc>
      </w:tr>
      <w:tr w14:paraId="27AD4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4CB67387">
            <w:pPr>
              <w:spacing w:after="20" w:line="240" w:lineRule="auto"/>
            </w:pPr>
            <w:r>
              <w:rPr>
                <w:b w:val="0"/>
                <w:sz w:val="17"/>
              </w:rPr>
              <w:t>Sự cố cần theo dõi liên phòng ban</w:t>
            </w:r>
          </w:p>
        </w:tc>
        <w:tc>
          <w:tcPr>
            <w:tcW w:w="5112" w:type="dxa"/>
            <w:shd w:val="clear" w:color="auto" w:fill="EAF2F8"/>
            <w:vAlign w:val="center"/>
          </w:tcPr>
          <w:p w14:paraId="5CE30675">
            <w:pPr>
              <w:spacing w:after="20" w:line="240" w:lineRule="auto"/>
            </w:pPr>
            <w:r>
              <w:rPr>
                <w:b w:val="0"/>
                <w:sz w:val="17"/>
              </w:rPr>
              <w:t>Tạo Phiếu phát sinh, mô tả đủ bối cảnh và dùng luồng được cấu hình.</w:t>
            </w:r>
          </w:p>
        </w:tc>
      </w:tr>
    </w:tbl>
    <w:p w14:paraId="312D4B69">
      <w:pPr>
        <w:spacing w:after="60"/>
      </w:pPr>
    </w:p>
    <w:p w14:paraId="1736EF17">
      <w:pPr>
        <w:pStyle w:val="2"/>
      </w:pPr>
      <w:r>
        <w:rPr>
          <w:sz w:val="20"/>
        </w:rPr>
        <w:t>7. Checklist bàn giao vận hành</w:t>
      </w:r>
    </w:p>
    <w:p w14:paraId="3012D3E8">
      <w:pPr>
        <w:pStyle w:val="23"/>
      </w:pPr>
      <w:r>
        <w:rPr>
          <w:sz w:val="20"/>
        </w:rPr>
        <w:t>☐ Thiết bị quan trọng đã có đầu việc, thông số và BOM phù hợp trong Inventory.</w:t>
      </w:r>
    </w:p>
    <w:p w14:paraId="16BD546A">
      <w:pPr>
        <w:pStyle w:val="23"/>
      </w:pPr>
      <w:r>
        <w:rPr>
          <w:sz w:val="20"/>
        </w:rPr>
        <w:t>☐ Ma trận đã có đúng thiết bị, mức ưu tiên, chu kỳ và luồng thực thi.</w:t>
      </w:r>
    </w:p>
    <w:p w14:paraId="1DEBD74F">
      <w:pPr>
        <w:pStyle w:val="23"/>
      </w:pPr>
      <w:r>
        <w:rPr>
          <w:sz w:val="20"/>
        </w:rPr>
        <w:t>☐ Người xử lý hiểu cách mở drawer và ghi nhận kết quả/bằng chứng.</w:t>
      </w:r>
    </w:p>
    <w:p w14:paraId="21A2D19D">
      <w:pPr>
        <w:pStyle w:val="23"/>
      </w:pPr>
      <w:r>
        <w:rPr>
          <w:sz w:val="20"/>
        </w:rPr>
        <w:t>☐ Quy tắc sử dụng Bảo trì ngay, Tạo sự cố và Gỡ thiết bị đã được thống nhất.</w:t>
      </w:r>
    </w:p>
    <w:p w14:paraId="2BF23F24">
      <w:pPr>
        <w:pStyle w:val="23"/>
      </w:pPr>
      <w:r>
        <w:rPr>
          <w:sz w:val="20"/>
        </w:rPr>
        <w:t>☐ Tần suất và thẻ Dashboard phản ánh nhu cầu quản trị thực tế.</w:t>
      </w:r>
    </w:p>
    <w:p w14:paraId="7AEF15B8">
      <w:r>
        <w:br w:type="page"/>
      </w:r>
    </w:p>
    <w:p w14:paraId="23A47AC7">
      <w:pPr>
        <w:pStyle w:val="2"/>
      </w:pPr>
      <w:r>
        <w:rPr>
          <w:sz w:val="20"/>
        </w:rPr>
        <w:t>PHẦN IV. QUY TRÌNH &amp; MA TRẬN RCSI</w:t>
      </w:r>
    </w:p>
    <w:p w14:paraId="48D06755">
      <w:pPr>
        <w:pStyle w:val="148"/>
      </w:pPr>
      <w:r>
        <w:rPr>
          <w:sz w:val="20"/>
        </w:rPr>
        <w:t>Phạm vi: Workspace vận hành hồ sơ, công việc con, trao đổi, vật tư, liên kết/đính kèm, thiết kế quy trình, ma trận RCSI và cài đặt (ảnh 62–85). Phân hệ dùng dữ liệu tổ chức, người dùng và thiết bị từ các module Core/Inventory.</w:t>
      </w:r>
    </w:p>
    <w:p w14:paraId="02F6BF5C">
      <w:pPr>
        <w:pStyle w:val="2"/>
      </w:pPr>
      <w:r>
        <w:rPr>
          <w:sz w:val="20"/>
        </w:rPr>
        <w:t>1. Mục tiêu và điều kiện sử dụng</w:t>
      </w:r>
    </w:p>
    <w:p w14:paraId="611472CD">
      <w:pPr>
        <w:spacing w:after="80"/>
      </w:pPr>
      <w:r>
        <w:rPr>
          <w:sz w:val="20"/>
        </w:rPr>
        <w:t>Module Quy trình cung cấp hai không gian làm việc:</w:t>
      </w:r>
    </w:p>
    <w:p w14:paraId="1E4FC9C3">
      <w:pPr>
        <w:pStyle w:val="23"/>
      </w:pPr>
      <w:r>
        <w:rPr>
          <w:b/>
          <w:sz w:val="20"/>
        </w:rPr>
        <w:t>Workspace:</w:t>
      </w:r>
      <w:r>
        <w:rPr>
          <w:sz w:val="20"/>
        </w:rPr>
        <w:t xml:space="preserve"> tạo, xử lý, theo dõi và đóng hồ sơ theo quy trình đã công bố.</w:t>
      </w:r>
    </w:p>
    <w:p w14:paraId="7532EE28">
      <w:pPr>
        <w:pStyle w:val="23"/>
      </w:pPr>
      <w:r>
        <w:rPr>
          <w:b/>
          <w:sz w:val="20"/>
        </w:rPr>
        <w:t>Thiết kế quy trình:</w:t>
      </w:r>
      <w:r>
        <w:rPr>
          <w:sz w:val="20"/>
        </w:rPr>
        <w:t xml:space="preserve"> định nghĩa bước, vai trò RCSI, SLA và trạng thái phát hành của quy trình.</w:t>
      </w:r>
    </w:p>
    <w:p w14:paraId="48311BD3">
      <w:pPr>
        <w:spacing w:after="80"/>
      </w:pPr>
      <w:r>
        <w:rPr>
          <w:sz w:val="20"/>
        </w:rPr>
        <w:t>Trước khi thiết kế hoặc vận hành, kiểm tra Core đã có sơ đồ tổ chức, chức danh, bổ nhiệm hiệu lực và người dùng có quyền phù hợp. Các nút phê duyệt, từ chối, công bố, xóa hoặc hủy chỉ hiển thị khi tài khoản có quyền và đang ở đúng bước xử lý.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EB7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F4E78"/>
            <w:vAlign w:val="center"/>
          </w:tcPr>
          <w:p w14:paraId="0F55D5CF">
            <w:pPr>
              <w:spacing w:after="20" w:line="240" w:lineRule="auto"/>
            </w:pPr>
            <w:r>
              <w:rPr>
                <w:b/>
                <w:color w:val="FFFFFF"/>
                <w:sz w:val="17"/>
              </w:rPr>
              <w:t>Quy ước</w:t>
            </w:r>
          </w:p>
        </w:tc>
        <w:tc>
          <w:tcPr>
            <w:tcW w:w="5112" w:type="dxa"/>
            <w:shd w:val="clear" w:color="auto" w:fill="1F4E78"/>
            <w:vAlign w:val="center"/>
          </w:tcPr>
          <w:p w14:paraId="5B1C36B8">
            <w:pPr>
              <w:spacing w:after="20" w:line="240" w:lineRule="auto"/>
            </w:pPr>
            <w:r>
              <w:rPr>
                <w:b/>
                <w:color w:val="FFFFFF"/>
                <w:sz w:val="17"/>
              </w:rPr>
              <w:t>Ý nghĩa</w:t>
            </w:r>
          </w:p>
        </w:tc>
      </w:tr>
      <w:tr w14:paraId="27BB8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A1EBA74">
            <w:pPr>
              <w:spacing w:after="20" w:line="240" w:lineRule="auto"/>
            </w:pPr>
            <w:r>
              <w:rPr>
                <w:b w:val="0"/>
                <w:sz w:val="17"/>
              </w:rPr>
              <w:t>Hộp chọn có tìm kiếm</w:t>
            </w:r>
          </w:p>
        </w:tc>
        <w:tc>
          <w:tcPr>
            <w:tcW w:w="5112" w:type="dxa"/>
            <w:vAlign w:val="center"/>
          </w:tcPr>
          <w:p w14:paraId="0C949FFF">
            <w:pPr>
              <w:spacing w:after="20" w:line="240" w:lineRule="auto"/>
            </w:pPr>
            <w:r>
              <w:rPr>
                <w:b w:val="0"/>
                <w:sz w:val="17"/>
              </w:rPr>
              <w:t>Gõ mã/tên, dùng `↑`/`↓` rồi `Enter` để chọn.</w:t>
            </w:r>
          </w:p>
        </w:tc>
      </w:tr>
      <w:tr w14:paraId="598CF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3A2E1CC0">
            <w:pPr>
              <w:spacing w:after="20" w:line="240" w:lineRule="auto"/>
            </w:pPr>
            <w:r>
              <w:rPr>
                <w:b w:val="0"/>
                <w:sz w:val="17"/>
              </w:rPr>
              <w:t>Hồ sơ</w:t>
            </w:r>
          </w:p>
        </w:tc>
        <w:tc>
          <w:tcPr>
            <w:tcW w:w="5112" w:type="dxa"/>
            <w:shd w:val="clear" w:color="auto" w:fill="EAF2F8"/>
            <w:vAlign w:val="center"/>
          </w:tcPr>
          <w:p w14:paraId="0EF0B456">
            <w:pPr>
              <w:spacing w:after="20" w:line="240" w:lineRule="auto"/>
            </w:pPr>
            <w:r>
              <w:rPr>
                <w:b w:val="0"/>
                <w:sz w:val="17"/>
              </w:rPr>
              <w:t>Một yêu cầu/đơn việc chạy theo một quy trình.</w:t>
            </w:r>
          </w:p>
        </w:tc>
      </w:tr>
      <w:tr w14:paraId="0B3E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8AA1B5D">
            <w:pPr>
              <w:spacing w:after="20" w:line="240" w:lineRule="auto"/>
            </w:pPr>
            <w:r>
              <w:rPr>
                <w:b w:val="0"/>
                <w:sz w:val="17"/>
              </w:rPr>
              <w:t>Bước</w:t>
            </w:r>
          </w:p>
        </w:tc>
        <w:tc>
          <w:tcPr>
            <w:tcW w:w="5112" w:type="dxa"/>
            <w:vAlign w:val="center"/>
          </w:tcPr>
          <w:p w14:paraId="4C1CCA6D">
            <w:pPr>
              <w:spacing w:after="20" w:line="240" w:lineRule="auto"/>
            </w:pPr>
            <w:r>
              <w:rPr>
                <w:b w:val="0"/>
                <w:sz w:val="17"/>
              </w:rPr>
              <w:t>Một chặng xử lý trong hồ sơ.</w:t>
            </w:r>
          </w:p>
        </w:tc>
      </w:tr>
      <w:tr w14:paraId="2DD9D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15857D9E">
            <w:pPr>
              <w:spacing w:after="20" w:line="240" w:lineRule="auto"/>
            </w:pPr>
            <w:r>
              <w:rPr>
                <w:b w:val="0"/>
                <w:sz w:val="17"/>
              </w:rPr>
              <w:t>Drawer</w:t>
            </w:r>
          </w:p>
        </w:tc>
        <w:tc>
          <w:tcPr>
            <w:tcW w:w="5112" w:type="dxa"/>
            <w:shd w:val="clear" w:color="auto" w:fill="EAF2F8"/>
            <w:vAlign w:val="center"/>
          </w:tcPr>
          <w:p w14:paraId="76A259FF">
            <w:pPr>
              <w:spacing w:after="20" w:line="240" w:lineRule="auto"/>
            </w:pPr>
            <w:r>
              <w:rPr>
                <w:b w:val="0"/>
                <w:sz w:val="17"/>
              </w:rPr>
              <w:t>Ngăn chi tiết bên phải, thường hiển thị thông tin bước/SLA.</w:t>
            </w:r>
          </w:p>
        </w:tc>
      </w:tr>
      <w:tr w14:paraId="0347B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68B1EA1">
            <w:pPr>
              <w:spacing w:after="20" w:line="240" w:lineRule="auto"/>
            </w:pPr>
            <w:r>
              <w:rPr>
                <w:b w:val="0"/>
                <w:sz w:val="17"/>
              </w:rPr>
              <w:t>Popup form</w:t>
            </w:r>
          </w:p>
        </w:tc>
        <w:tc>
          <w:tcPr>
            <w:tcW w:w="5112" w:type="dxa"/>
            <w:vAlign w:val="center"/>
          </w:tcPr>
          <w:p w14:paraId="2ED8A2DA">
            <w:pPr>
              <w:spacing w:after="20" w:line="240" w:lineRule="auto"/>
            </w:pPr>
            <w:r>
              <w:rPr>
                <w:b w:val="0"/>
                <w:sz w:val="17"/>
              </w:rPr>
              <w:t>Hộp tạo/sửa dữ liệu độc lập.</w:t>
            </w:r>
          </w:p>
        </w:tc>
      </w:tr>
      <w:tr w14:paraId="482CA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06E00334">
            <w:pPr>
              <w:spacing w:after="20" w:line="240" w:lineRule="auto"/>
            </w:pPr>
            <w:r>
              <w:rPr>
                <w:b w:val="0"/>
                <w:sz w:val="17"/>
              </w:rPr>
              <w:t>Popconfirm</w:t>
            </w:r>
          </w:p>
        </w:tc>
        <w:tc>
          <w:tcPr>
            <w:tcW w:w="5112" w:type="dxa"/>
            <w:shd w:val="clear" w:color="auto" w:fill="EAF2F8"/>
            <w:vAlign w:val="center"/>
          </w:tcPr>
          <w:p w14:paraId="1447289D">
            <w:pPr>
              <w:spacing w:after="20" w:line="240" w:lineRule="auto"/>
            </w:pPr>
            <w:r>
              <w:rPr>
                <w:b w:val="0"/>
                <w:sz w:val="17"/>
              </w:rPr>
              <w:t>Hộp xác nhận nhanh cho công bố, đưa về bản nháp, xóa hoặc hủy.</w:t>
            </w:r>
          </w:p>
        </w:tc>
      </w:tr>
    </w:tbl>
    <w:p w14:paraId="2C195588">
      <w:pPr>
        <w:spacing w:after="60"/>
      </w:pPr>
    </w:p>
    <w:p w14:paraId="49BFF116">
      <w:pPr>
        <w:pStyle w:val="2"/>
      </w:pPr>
      <w:r>
        <w:rPr>
          <w:sz w:val="20"/>
        </w:rPr>
        <w:t>2. Workspace: tạo và xử lý hồ sơ</w:t>
      </w:r>
    </w:p>
    <w:p w14:paraId="0C84C691">
      <w:pPr>
        <w:jc w:val="center"/>
      </w:pPr>
      <w:r>
        <w:drawing>
          <wp:inline distT="0" distB="0" distL="114300" distR="114300">
            <wp:extent cx="6035040" cy="3395345"/>
            <wp:effectExtent l="0" t="0" r="3810" b="146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7"/>
                    <a:stretch>
                      <a:fillRect/>
                    </a:stretch>
                  </pic:blipFill>
                  <pic:spPr>
                    <a:xfrm>
                      <a:off x="0" y="0"/>
                      <a:ext cx="6035040" cy="3395716"/>
                    </a:xfrm>
                    <a:prstGeom prst="rect">
                      <a:avLst/>
                    </a:prstGeom>
                  </pic:spPr>
                </pic:pic>
              </a:graphicData>
            </a:graphic>
          </wp:inline>
        </w:drawing>
      </w:r>
    </w:p>
    <w:p w14:paraId="59CD7F7A">
      <w:pPr>
        <w:jc w:val="center"/>
      </w:pPr>
      <w:r>
        <w:rPr>
          <w:i/>
          <w:sz w:val="18"/>
        </w:rPr>
        <w:t>Workspace quy trình</w:t>
      </w:r>
    </w:p>
    <w:p w14:paraId="2B4C6175">
      <w:pPr>
        <w:pStyle w:val="3"/>
      </w:pPr>
      <w:r>
        <w:rPr>
          <w:sz w:val="20"/>
        </w:rPr>
        <w:t>2.1. Tạo đơn/yêu cầu mới</w:t>
      </w:r>
    </w:p>
    <w:p w14:paraId="5238082C">
      <w:pPr>
        <w:jc w:val="center"/>
      </w:pPr>
      <w:r>
        <w:drawing>
          <wp:inline distT="0" distB="0" distL="114300" distR="114300">
            <wp:extent cx="6035040" cy="3395345"/>
            <wp:effectExtent l="0" t="0" r="3810" b="146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8"/>
                    <a:stretch>
                      <a:fillRect/>
                    </a:stretch>
                  </pic:blipFill>
                  <pic:spPr>
                    <a:xfrm>
                      <a:off x="0" y="0"/>
                      <a:ext cx="6035040" cy="3395716"/>
                    </a:xfrm>
                    <a:prstGeom prst="rect">
                      <a:avLst/>
                    </a:prstGeom>
                  </pic:spPr>
                </pic:pic>
              </a:graphicData>
            </a:graphic>
          </wp:inline>
        </w:drawing>
      </w:r>
    </w:p>
    <w:p w14:paraId="03C164A9">
      <w:pPr>
        <w:jc w:val="center"/>
      </w:pPr>
      <w:r>
        <w:rPr>
          <w:i/>
          <w:sz w:val="18"/>
        </w:rPr>
        <w:t>Form tạo hồ sơ</w:t>
      </w:r>
    </w:p>
    <w:p w14:paraId="304022E6">
      <w:pPr>
        <w:pStyle w:val="23"/>
        <w:bidi w:val="0"/>
        <w:ind w:left="360" w:leftChars="0" w:hanging="360" w:firstLineChars="0"/>
      </w:pPr>
      <w:r>
        <w:t>Tại Workspace, nhấn + Tạo đơn / Yêu cầu mới.</w:t>
      </w:r>
    </w:p>
    <w:p w14:paraId="744E791C">
      <w:pPr>
        <w:pStyle w:val="23"/>
        <w:bidi w:val="0"/>
        <w:ind w:left="360" w:leftChars="0" w:hanging="360" w:firstLineChars="0"/>
      </w:pPr>
      <w:r>
        <w:t>Nhập Tiêu đề thể hiện rõ nội dung cần xử lý.</w:t>
      </w:r>
    </w:p>
    <w:p w14:paraId="50B8B3FE">
      <w:pPr>
        <w:pStyle w:val="23"/>
        <w:bidi w:val="0"/>
        <w:ind w:left="360" w:leftChars="0" w:hanging="360" w:firstLineChars="0"/>
      </w:pPr>
      <w:r>
        <w:t>Chọn Áp dụng quy trình *; chỉ chọn quy trình đã công bố và phù hợp nghiệp vụ.</w:t>
      </w:r>
    </w:p>
    <w:p w14:paraId="7C40569A">
      <w:pPr>
        <w:pStyle w:val="23"/>
        <w:bidi w:val="0"/>
        <w:ind w:left="360" w:leftChars="0" w:hanging="360" w:firstLineChars="0"/>
      </w:pPr>
      <w:r>
        <w:t>Chọn ngày bắt đầu/kết thúc theo yêu cầu; tích áp lịch theo giờ khi cần tính SLA theo giờ.</w:t>
      </w:r>
    </w:p>
    <w:p w14:paraId="2389C5DF">
      <w:pPr>
        <w:pStyle w:val="23"/>
        <w:bidi w:val="0"/>
        <w:ind w:left="360" w:leftChars="0" w:hanging="360" w:firstLineChars="0"/>
      </w:pPr>
      <w:r>
        <w:t>Chọn Người quản lý hồ sơ, thêm người theo dõi nếu cần.</w:t>
      </w:r>
    </w:p>
    <w:p w14:paraId="5B70DA30">
      <w:pPr>
        <w:pStyle w:val="23"/>
        <w:bidi w:val="0"/>
        <w:ind w:left="360" w:leftChars="0" w:hanging="360" w:firstLineChars="0"/>
      </w:pPr>
      <w:r>
        <w:t>Rà soát và lưu để khởi tạo hồ sơ.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4C4B3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F4E78"/>
            <w:vAlign w:val="center"/>
          </w:tcPr>
          <w:p w14:paraId="1952CFEB">
            <w:pPr>
              <w:spacing w:after="20" w:line="240" w:lineRule="auto"/>
            </w:pPr>
            <w:r>
              <w:rPr>
                <w:b/>
                <w:color w:val="FFFFFF"/>
                <w:sz w:val="17"/>
              </w:rPr>
              <w:t>Trường / nút</w:t>
            </w:r>
          </w:p>
        </w:tc>
        <w:tc>
          <w:tcPr>
            <w:tcW w:w="2556" w:type="dxa"/>
            <w:shd w:val="clear" w:color="auto" w:fill="1F4E78"/>
            <w:vAlign w:val="center"/>
          </w:tcPr>
          <w:p w14:paraId="1C0D5143">
            <w:pPr>
              <w:spacing w:after="20" w:line="240" w:lineRule="auto"/>
            </w:pPr>
            <w:r>
              <w:rPr>
                <w:b/>
                <w:color w:val="FFFFFF"/>
                <w:sz w:val="17"/>
              </w:rPr>
              <w:t>Loại UI</w:t>
            </w:r>
          </w:p>
        </w:tc>
        <w:tc>
          <w:tcPr>
            <w:tcW w:w="2556" w:type="dxa"/>
            <w:shd w:val="clear" w:color="auto" w:fill="1F4E78"/>
            <w:vAlign w:val="center"/>
          </w:tcPr>
          <w:p w14:paraId="2406DE53">
            <w:pPr>
              <w:spacing w:after="20" w:line="240" w:lineRule="auto"/>
            </w:pPr>
            <w:r>
              <w:rPr>
                <w:b/>
                <w:color w:val="FFFFFF"/>
                <w:sz w:val="17"/>
              </w:rPr>
              <w:t>Bắt buộc</w:t>
            </w:r>
          </w:p>
        </w:tc>
        <w:tc>
          <w:tcPr>
            <w:tcW w:w="2556" w:type="dxa"/>
            <w:shd w:val="clear" w:color="auto" w:fill="1F4E78"/>
            <w:vAlign w:val="center"/>
          </w:tcPr>
          <w:p w14:paraId="24320830">
            <w:pPr>
              <w:spacing w:after="20" w:line="240" w:lineRule="auto"/>
            </w:pPr>
            <w:r>
              <w:rPr>
                <w:b/>
                <w:color w:val="FFFFFF"/>
                <w:sz w:val="17"/>
              </w:rPr>
              <w:t>Hướng dẫn</w:t>
            </w:r>
          </w:p>
        </w:tc>
      </w:tr>
      <w:tr w14:paraId="0E865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B06B59A">
            <w:pPr>
              <w:spacing w:after="20" w:line="240" w:lineRule="auto"/>
            </w:pPr>
            <w:r>
              <w:rPr>
                <w:b w:val="0"/>
                <w:sz w:val="17"/>
              </w:rPr>
              <w:t>Tiêu đề</w:t>
            </w:r>
          </w:p>
        </w:tc>
        <w:tc>
          <w:tcPr>
            <w:tcW w:w="2556" w:type="dxa"/>
            <w:vAlign w:val="center"/>
          </w:tcPr>
          <w:p w14:paraId="46C9444C">
            <w:pPr>
              <w:spacing w:after="20" w:line="240" w:lineRule="auto"/>
            </w:pPr>
            <w:r>
              <w:rPr>
                <w:b w:val="0"/>
                <w:sz w:val="17"/>
              </w:rPr>
              <w:t>Input</w:t>
            </w:r>
          </w:p>
        </w:tc>
        <w:tc>
          <w:tcPr>
            <w:tcW w:w="2556" w:type="dxa"/>
            <w:vAlign w:val="center"/>
          </w:tcPr>
          <w:p w14:paraId="64176BF0">
            <w:pPr>
              <w:spacing w:after="20" w:line="240" w:lineRule="auto"/>
            </w:pPr>
            <w:r>
              <w:rPr>
                <w:b w:val="0"/>
                <w:sz w:val="17"/>
              </w:rPr>
              <w:t>Có</w:t>
            </w:r>
          </w:p>
        </w:tc>
        <w:tc>
          <w:tcPr>
            <w:tcW w:w="2556" w:type="dxa"/>
            <w:vAlign w:val="center"/>
          </w:tcPr>
          <w:p w14:paraId="0DFC5180">
            <w:pPr>
              <w:spacing w:after="20" w:line="240" w:lineRule="auto"/>
            </w:pPr>
            <w:r>
              <w:rPr>
                <w:b w:val="0"/>
                <w:sz w:val="17"/>
              </w:rPr>
              <w:t>Nêu đối tượng, mục đích và mã tham chiếu nếu có.</w:t>
            </w:r>
          </w:p>
        </w:tc>
      </w:tr>
      <w:tr w14:paraId="6D7B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28F63656">
            <w:pPr>
              <w:spacing w:after="20" w:line="240" w:lineRule="auto"/>
            </w:pPr>
            <w:r>
              <w:rPr>
                <w:b w:val="0"/>
                <w:sz w:val="17"/>
              </w:rPr>
              <w:t>Áp dụng quy trình</w:t>
            </w:r>
          </w:p>
        </w:tc>
        <w:tc>
          <w:tcPr>
            <w:tcW w:w="2556" w:type="dxa"/>
            <w:shd w:val="clear" w:color="auto" w:fill="EAF2F8"/>
            <w:vAlign w:val="center"/>
          </w:tcPr>
          <w:p w14:paraId="708F0C87">
            <w:pPr>
              <w:spacing w:after="20" w:line="240" w:lineRule="auto"/>
            </w:pPr>
            <w:r>
              <w:rPr>
                <w:b w:val="0"/>
                <w:sz w:val="17"/>
              </w:rPr>
              <w:t>Hộp chọn có tìm kiếm</w:t>
            </w:r>
          </w:p>
        </w:tc>
        <w:tc>
          <w:tcPr>
            <w:tcW w:w="2556" w:type="dxa"/>
            <w:shd w:val="clear" w:color="auto" w:fill="EAF2F8"/>
            <w:vAlign w:val="center"/>
          </w:tcPr>
          <w:p w14:paraId="4E5FC74A">
            <w:pPr>
              <w:spacing w:after="20" w:line="240" w:lineRule="auto"/>
            </w:pPr>
            <w:r>
              <w:rPr>
                <w:b w:val="0"/>
                <w:sz w:val="17"/>
              </w:rPr>
              <w:t>Có</w:t>
            </w:r>
          </w:p>
        </w:tc>
        <w:tc>
          <w:tcPr>
            <w:tcW w:w="2556" w:type="dxa"/>
            <w:shd w:val="clear" w:color="auto" w:fill="EAF2F8"/>
            <w:vAlign w:val="center"/>
          </w:tcPr>
          <w:p w14:paraId="6D924D8D">
            <w:pPr>
              <w:spacing w:after="20" w:line="240" w:lineRule="auto"/>
            </w:pPr>
            <w:r>
              <w:rPr>
                <w:b w:val="0"/>
                <w:sz w:val="17"/>
              </w:rPr>
              <w:t>Chọn đúng luồng đã được công bố.</w:t>
            </w:r>
          </w:p>
        </w:tc>
      </w:tr>
      <w:tr w14:paraId="6BE17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02AF70C">
            <w:pPr>
              <w:spacing w:after="20" w:line="240" w:lineRule="auto"/>
            </w:pPr>
            <w:r>
              <w:rPr>
                <w:b w:val="0"/>
                <w:sz w:val="17"/>
              </w:rPr>
              <w:t>Ngày bắt đầu / kết thúc</w:t>
            </w:r>
          </w:p>
        </w:tc>
        <w:tc>
          <w:tcPr>
            <w:tcW w:w="2556" w:type="dxa"/>
            <w:vAlign w:val="center"/>
          </w:tcPr>
          <w:p w14:paraId="31337E9D">
            <w:pPr>
              <w:spacing w:after="20" w:line="240" w:lineRule="auto"/>
            </w:pPr>
            <w:r>
              <w:rPr>
                <w:b w:val="0"/>
                <w:sz w:val="17"/>
              </w:rPr>
              <w:t>DatePicker</w:t>
            </w:r>
          </w:p>
        </w:tc>
        <w:tc>
          <w:tcPr>
            <w:tcW w:w="2556" w:type="dxa"/>
            <w:vAlign w:val="center"/>
          </w:tcPr>
          <w:p w14:paraId="2D2181BA">
            <w:pPr>
              <w:spacing w:after="20" w:line="240" w:lineRule="auto"/>
            </w:pPr>
            <w:r>
              <w:rPr>
                <w:b w:val="0"/>
                <w:sz w:val="17"/>
              </w:rPr>
              <w:t>Theo quy trình</w:t>
            </w:r>
          </w:p>
        </w:tc>
        <w:tc>
          <w:tcPr>
            <w:tcW w:w="2556" w:type="dxa"/>
            <w:vAlign w:val="center"/>
          </w:tcPr>
          <w:p w14:paraId="2054DE2B">
            <w:pPr>
              <w:spacing w:after="20" w:line="240" w:lineRule="auto"/>
            </w:pPr>
            <w:r>
              <w:rPr>
                <w:b w:val="0"/>
                <w:sz w:val="17"/>
              </w:rPr>
              <w:t>Đặt mốc kế hoạch; không nhập kết thúc sớm hơn bắt đầu.</w:t>
            </w:r>
          </w:p>
        </w:tc>
      </w:tr>
      <w:tr w14:paraId="3709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76247BB1">
            <w:pPr>
              <w:spacing w:after="20" w:line="240" w:lineRule="auto"/>
            </w:pPr>
            <w:r>
              <w:rPr>
                <w:b w:val="0"/>
                <w:sz w:val="17"/>
              </w:rPr>
              <w:t>Áp lịch theo giờ tính SLA</w:t>
            </w:r>
          </w:p>
        </w:tc>
        <w:tc>
          <w:tcPr>
            <w:tcW w:w="2556" w:type="dxa"/>
            <w:shd w:val="clear" w:color="auto" w:fill="EAF2F8"/>
            <w:vAlign w:val="center"/>
          </w:tcPr>
          <w:p w14:paraId="1FD28736">
            <w:pPr>
              <w:spacing w:after="20" w:line="240" w:lineRule="auto"/>
            </w:pPr>
            <w:r>
              <w:rPr>
                <w:b w:val="0"/>
                <w:sz w:val="17"/>
              </w:rPr>
              <w:t>Checkbox</w:t>
            </w:r>
          </w:p>
        </w:tc>
        <w:tc>
          <w:tcPr>
            <w:tcW w:w="2556" w:type="dxa"/>
            <w:shd w:val="clear" w:color="auto" w:fill="EAF2F8"/>
            <w:vAlign w:val="center"/>
          </w:tcPr>
          <w:p w14:paraId="63AE8DA0">
            <w:pPr>
              <w:spacing w:after="20" w:line="240" w:lineRule="auto"/>
            </w:pPr>
            <w:r>
              <w:rPr>
                <w:b w:val="0"/>
                <w:sz w:val="17"/>
              </w:rPr>
              <w:t>Không</w:t>
            </w:r>
          </w:p>
        </w:tc>
        <w:tc>
          <w:tcPr>
            <w:tcW w:w="2556" w:type="dxa"/>
            <w:shd w:val="clear" w:color="auto" w:fill="EAF2F8"/>
            <w:vAlign w:val="center"/>
          </w:tcPr>
          <w:p w14:paraId="41D66846">
            <w:pPr>
              <w:spacing w:after="20" w:line="240" w:lineRule="auto"/>
            </w:pPr>
            <w:r>
              <w:rPr>
                <w:b w:val="0"/>
                <w:sz w:val="17"/>
              </w:rPr>
              <w:t>Bật khi thời hạn cần đo theo giờ làm việc/SLA.</w:t>
            </w:r>
          </w:p>
        </w:tc>
      </w:tr>
      <w:tr w14:paraId="01B88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0C5EB6C">
            <w:pPr>
              <w:spacing w:after="20" w:line="240" w:lineRule="auto"/>
            </w:pPr>
            <w:r>
              <w:rPr>
                <w:b w:val="0"/>
                <w:sz w:val="17"/>
              </w:rPr>
              <w:t>Người quản lý hồ sơ</w:t>
            </w:r>
          </w:p>
        </w:tc>
        <w:tc>
          <w:tcPr>
            <w:tcW w:w="2556" w:type="dxa"/>
            <w:vAlign w:val="center"/>
          </w:tcPr>
          <w:p w14:paraId="4A6F5602">
            <w:pPr>
              <w:spacing w:after="20" w:line="240" w:lineRule="auto"/>
            </w:pPr>
            <w:r>
              <w:rPr>
                <w:b w:val="0"/>
                <w:sz w:val="17"/>
              </w:rPr>
              <w:t>Hộp chọn có tìm kiếm</w:t>
            </w:r>
          </w:p>
        </w:tc>
        <w:tc>
          <w:tcPr>
            <w:tcW w:w="2556" w:type="dxa"/>
            <w:vAlign w:val="center"/>
          </w:tcPr>
          <w:p w14:paraId="621FAB12">
            <w:pPr>
              <w:spacing w:after="20" w:line="240" w:lineRule="auto"/>
            </w:pPr>
            <w:r>
              <w:rPr>
                <w:b w:val="0"/>
                <w:sz w:val="17"/>
              </w:rPr>
              <w:t>Theo quy trình</w:t>
            </w:r>
          </w:p>
        </w:tc>
        <w:tc>
          <w:tcPr>
            <w:tcW w:w="2556" w:type="dxa"/>
            <w:vAlign w:val="center"/>
          </w:tcPr>
          <w:p w14:paraId="1A7C4574">
            <w:pPr>
              <w:spacing w:after="20" w:line="240" w:lineRule="auto"/>
            </w:pPr>
            <w:r>
              <w:rPr>
                <w:b w:val="0"/>
                <w:sz w:val="17"/>
              </w:rPr>
              <w:t>Người theo dõi/điều phối hồ sơ.</w:t>
            </w:r>
          </w:p>
        </w:tc>
      </w:tr>
      <w:tr w14:paraId="58BA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13A5F280">
            <w:pPr>
              <w:spacing w:after="20" w:line="240" w:lineRule="auto"/>
            </w:pPr>
            <w:r>
              <w:rPr>
                <w:b w:val="0"/>
                <w:sz w:val="17"/>
              </w:rPr>
              <w:t>Người theo dõi</w:t>
            </w:r>
          </w:p>
        </w:tc>
        <w:tc>
          <w:tcPr>
            <w:tcW w:w="2556" w:type="dxa"/>
            <w:shd w:val="clear" w:color="auto" w:fill="EAF2F8"/>
            <w:vAlign w:val="center"/>
          </w:tcPr>
          <w:p w14:paraId="7FD82193">
            <w:pPr>
              <w:spacing w:after="20" w:line="240" w:lineRule="auto"/>
            </w:pPr>
            <w:r>
              <w:rPr>
                <w:b w:val="0"/>
                <w:sz w:val="17"/>
              </w:rPr>
              <w:t>Hộp chọn có tìm kiếm</w:t>
            </w:r>
          </w:p>
        </w:tc>
        <w:tc>
          <w:tcPr>
            <w:tcW w:w="2556" w:type="dxa"/>
            <w:shd w:val="clear" w:color="auto" w:fill="EAF2F8"/>
            <w:vAlign w:val="center"/>
          </w:tcPr>
          <w:p w14:paraId="0A489692">
            <w:pPr>
              <w:spacing w:after="20" w:line="240" w:lineRule="auto"/>
            </w:pPr>
            <w:r>
              <w:rPr>
                <w:b w:val="0"/>
                <w:sz w:val="17"/>
              </w:rPr>
              <w:t>Không</w:t>
            </w:r>
          </w:p>
        </w:tc>
        <w:tc>
          <w:tcPr>
            <w:tcW w:w="2556" w:type="dxa"/>
            <w:shd w:val="clear" w:color="auto" w:fill="EAF2F8"/>
            <w:vAlign w:val="center"/>
          </w:tcPr>
          <w:p w14:paraId="151F20DF">
            <w:pPr>
              <w:spacing w:after="20" w:line="240" w:lineRule="auto"/>
            </w:pPr>
            <w:r>
              <w:rPr>
                <w:b w:val="0"/>
                <w:sz w:val="17"/>
              </w:rPr>
              <w:t>Thêm các bên cần nhận thông tin.</w:t>
            </w:r>
          </w:p>
        </w:tc>
      </w:tr>
      <w:tr w14:paraId="6817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62FF4FE">
            <w:pPr>
              <w:spacing w:after="20" w:line="240" w:lineRule="auto"/>
            </w:pPr>
            <w:r>
              <w:rPr>
                <w:b w:val="0"/>
                <w:sz w:val="17"/>
              </w:rPr>
              <w:t>`+ Tạo đơn / Yêu cầu mới`</w:t>
            </w:r>
          </w:p>
        </w:tc>
        <w:tc>
          <w:tcPr>
            <w:tcW w:w="2556" w:type="dxa"/>
            <w:vAlign w:val="center"/>
          </w:tcPr>
          <w:p w14:paraId="6FBB5885">
            <w:pPr>
              <w:spacing w:after="20" w:line="240" w:lineRule="auto"/>
            </w:pPr>
            <w:r>
              <w:rPr>
                <w:b w:val="0"/>
                <w:sz w:val="17"/>
              </w:rPr>
              <w:t>Button</w:t>
            </w:r>
          </w:p>
        </w:tc>
        <w:tc>
          <w:tcPr>
            <w:tcW w:w="2556" w:type="dxa"/>
            <w:vAlign w:val="center"/>
          </w:tcPr>
          <w:p w14:paraId="314BF646">
            <w:pPr>
              <w:spacing w:after="20" w:line="240" w:lineRule="auto"/>
            </w:pPr>
            <w:r>
              <w:rPr>
                <w:b w:val="0"/>
                <w:sz w:val="17"/>
              </w:rPr>
              <w:t>—</w:t>
            </w:r>
          </w:p>
        </w:tc>
        <w:tc>
          <w:tcPr>
            <w:tcW w:w="2556" w:type="dxa"/>
            <w:vAlign w:val="center"/>
          </w:tcPr>
          <w:p w14:paraId="6865E4F9">
            <w:pPr>
              <w:spacing w:after="20" w:line="240" w:lineRule="auto"/>
            </w:pPr>
            <w:r>
              <w:rPr>
                <w:b w:val="0"/>
                <w:sz w:val="17"/>
              </w:rPr>
              <w:t>Mở popup khởi tạo hồ sơ.</w:t>
            </w:r>
          </w:p>
        </w:tc>
      </w:tr>
    </w:tbl>
    <w:p w14:paraId="1B14462D">
      <w:pPr>
        <w:spacing w:after="60"/>
      </w:pPr>
    </w:p>
    <w:p w14:paraId="65A2D1CA">
      <w:pPr>
        <w:pStyle w:val="3"/>
      </w:pPr>
      <w:r>
        <w:rPr>
          <w:sz w:val="20"/>
        </w:rPr>
        <w:t>2.2. Xử lý bước hiện tại</w:t>
      </w:r>
    </w:p>
    <w:p w14:paraId="73AFDD24">
      <w:pPr>
        <w:jc w:val="center"/>
      </w:pPr>
      <w:r>
        <w:drawing>
          <wp:inline distT="0" distB="0" distL="114300" distR="114300">
            <wp:extent cx="6035040" cy="3395345"/>
            <wp:effectExtent l="0" t="0" r="3810" b="146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9"/>
                    <a:stretch>
                      <a:fillRect/>
                    </a:stretch>
                  </pic:blipFill>
                  <pic:spPr>
                    <a:xfrm>
                      <a:off x="0" y="0"/>
                      <a:ext cx="6035040" cy="3395716"/>
                    </a:xfrm>
                    <a:prstGeom prst="rect">
                      <a:avLst/>
                    </a:prstGeom>
                  </pic:spPr>
                </pic:pic>
              </a:graphicData>
            </a:graphic>
          </wp:inline>
        </w:drawing>
      </w:r>
    </w:p>
    <w:p w14:paraId="02D7376E">
      <w:pPr>
        <w:jc w:val="center"/>
      </w:pPr>
      <w:r>
        <w:rPr>
          <w:i/>
          <w:sz w:val="18"/>
        </w:rPr>
        <w:t>Cụm nút xử lý hồ sơ</w:t>
      </w:r>
    </w:p>
    <w:p w14:paraId="3BFAB2F6">
      <w:pPr>
        <w:spacing w:after="80"/>
      </w:pPr>
      <w:r>
        <w:rPr>
          <w:sz w:val="20"/>
        </w:rPr>
        <w:t>Mở một dòng hồ sơ từ bảng để xem chi tiết. Chỉ người được phân công/được cấp quyền mới có thể thao tác bước hiện tại.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33686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F4E78"/>
            <w:vAlign w:val="center"/>
          </w:tcPr>
          <w:p w14:paraId="082DEE04">
            <w:pPr>
              <w:spacing w:after="20" w:line="240" w:lineRule="auto"/>
            </w:pPr>
            <w:r>
              <w:rPr>
                <w:b/>
                <w:color w:val="FFFFFF"/>
                <w:sz w:val="17"/>
              </w:rPr>
              <w:t>Nút</w:t>
            </w:r>
          </w:p>
        </w:tc>
        <w:tc>
          <w:tcPr>
            <w:tcW w:w="2556" w:type="dxa"/>
            <w:shd w:val="clear" w:color="auto" w:fill="1F4E78"/>
            <w:vAlign w:val="center"/>
          </w:tcPr>
          <w:p w14:paraId="5369CD9E">
            <w:pPr>
              <w:spacing w:after="20" w:line="240" w:lineRule="auto"/>
            </w:pPr>
            <w:r>
              <w:rPr>
                <w:b/>
                <w:color w:val="FFFFFF"/>
                <w:sz w:val="17"/>
              </w:rPr>
              <w:t>Loại UI</w:t>
            </w:r>
          </w:p>
        </w:tc>
        <w:tc>
          <w:tcPr>
            <w:tcW w:w="2556" w:type="dxa"/>
            <w:shd w:val="clear" w:color="auto" w:fill="1F4E78"/>
            <w:vAlign w:val="center"/>
          </w:tcPr>
          <w:p w14:paraId="70EC2E5F">
            <w:pPr>
              <w:spacing w:after="20" w:line="240" w:lineRule="auto"/>
            </w:pPr>
            <w:r>
              <w:rPr>
                <w:b/>
                <w:color w:val="FFFFFF"/>
                <w:sz w:val="17"/>
              </w:rPr>
              <w:t>Khi dùng</w:t>
            </w:r>
          </w:p>
        </w:tc>
        <w:tc>
          <w:tcPr>
            <w:tcW w:w="2556" w:type="dxa"/>
            <w:shd w:val="clear" w:color="auto" w:fill="1F4E78"/>
            <w:vAlign w:val="center"/>
          </w:tcPr>
          <w:p w14:paraId="6F735896">
            <w:pPr>
              <w:spacing w:after="20" w:line="240" w:lineRule="auto"/>
            </w:pPr>
            <w:r>
              <w:rPr>
                <w:b/>
                <w:color w:val="FFFFFF"/>
                <w:sz w:val="17"/>
              </w:rPr>
              <w:t>Kết quả</w:t>
            </w:r>
          </w:p>
        </w:tc>
      </w:tr>
      <w:tr w14:paraId="452A6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C219135">
            <w:pPr>
              <w:spacing w:after="20" w:line="240" w:lineRule="auto"/>
            </w:pPr>
            <w:r>
              <w:rPr>
                <w:b w:val="0"/>
                <w:sz w:val="17"/>
              </w:rPr>
              <w:t>`Phê duyệt &amp; Gửi X tệp`</w:t>
            </w:r>
          </w:p>
        </w:tc>
        <w:tc>
          <w:tcPr>
            <w:tcW w:w="2556" w:type="dxa"/>
            <w:vAlign w:val="center"/>
          </w:tcPr>
          <w:p w14:paraId="44DA168B">
            <w:pPr>
              <w:spacing w:after="20" w:line="240" w:lineRule="auto"/>
            </w:pPr>
            <w:r>
              <w:rPr>
                <w:b w:val="0"/>
                <w:sz w:val="17"/>
              </w:rPr>
              <w:t>Button chính</w:t>
            </w:r>
          </w:p>
        </w:tc>
        <w:tc>
          <w:tcPr>
            <w:tcW w:w="2556" w:type="dxa"/>
            <w:vAlign w:val="center"/>
          </w:tcPr>
          <w:p w14:paraId="577B3EFE">
            <w:pPr>
              <w:spacing w:after="20" w:line="240" w:lineRule="auto"/>
            </w:pPr>
            <w:r>
              <w:rPr>
                <w:b w:val="0"/>
                <w:sz w:val="17"/>
              </w:rPr>
              <w:t>Hồ sơ đã đủ điều kiện chuyển bước</w:t>
            </w:r>
          </w:p>
        </w:tc>
        <w:tc>
          <w:tcPr>
            <w:tcW w:w="2556" w:type="dxa"/>
            <w:vAlign w:val="center"/>
          </w:tcPr>
          <w:p w14:paraId="0F30A77D">
            <w:pPr>
              <w:spacing w:after="20" w:line="240" w:lineRule="auto"/>
            </w:pPr>
            <w:r>
              <w:rPr>
                <w:b w:val="0"/>
                <w:sz w:val="17"/>
              </w:rPr>
              <w:t>Ghi nhận phê duyệt và gửi tệp được chọn.</w:t>
            </w:r>
          </w:p>
        </w:tc>
      </w:tr>
      <w:tr w14:paraId="682C3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72C65D8D">
            <w:pPr>
              <w:spacing w:after="20" w:line="240" w:lineRule="auto"/>
            </w:pPr>
            <w:r>
              <w:rPr>
                <w:b w:val="0"/>
                <w:sz w:val="17"/>
              </w:rPr>
              <w:t>`Trả lại`</w:t>
            </w:r>
          </w:p>
        </w:tc>
        <w:tc>
          <w:tcPr>
            <w:tcW w:w="2556" w:type="dxa"/>
            <w:shd w:val="clear" w:color="auto" w:fill="EAF2F8"/>
            <w:vAlign w:val="center"/>
          </w:tcPr>
          <w:p w14:paraId="591AFE54">
            <w:pPr>
              <w:spacing w:after="20" w:line="240" w:lineRule="auto"/>
            </w:pPr>
            <w:r>
              <w:rPr>
                <w:b w:val="0"/>
                <w:sz w:val="17"/>
              </w:rPr>
              <w:t>Button</w:t>
            </w:r>
          </w:p>
        </w:tc>
        <w:tc>
          <w:tcPr>
            <w:tcW w:w="2556" w:type="dxa"/>
            <w:shd w:val="clear" w:color="auto" w:fill="EAF2F8"/>
            <w:vAlign w:val="center"/>
          </w:tcPr>
          <w:p w14:paraId="5E357AE4">
            <w:pPr>
              <w:spacing w:after="20" w:line="240" w:lineRule="auto"/>
            </w:pPr>
            <w:r>
              <w:rPr>
                <w:b w:val="0"/>
                <w:sz w:val="17"/>
              </w:rPr>
              <w:t>Cần bổ sung/chỉnh sửa trước khi tiếp tục</w:t>
            </w:r>
          </w:p>
        </w:tc>
        <w:tc>
          <w:tcPr>
            <w:tcW w:w="2556" w:type="dxa"/>
            <w:shd w:val="clear" w:color="auto" w:fill="EAF2F8"/>
            <w:vAlign w:val="center"/>
          </w:tcPr>
          <w:p w14:paraId="394E15E4">
            <w:pPr>
              <w:spacing w:after="20" w:line="240" w:lineRule="auto"/>
            </w:pPr>
            <w:r>
              <w:rPr>
                <w:b w:val="0"/>
                <w:sz w:val="17"/>
              </w:rPr>
              <w:t>Chuyển hồ sơ về điểm xử lý theo thiết kế luồng.</w:t>
            </w:r>
          </w:p>
        </w:tc>
      </w:tr>
      <w:tr w14:paraId="2B0AC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D182CA6">
            <w:pPr>
              <w:spacing w:after="20" w:line="240" w:lineRule="auto"/>
            </w:pPr>
            <w:r>
              <w:rPr>
                <w:b w:val="0"/>
                <w:sz w:val="17"/>
              </w:rPr>
              <w:t>`Từ chối`</w:t>
            </w:r>
          </w:p>
        </w:tc>
        <w:tc>
          <w:tcPr>
            <w:tcW w:w="2556" w:type="dxa"/>
            <w:vAlign w:val="center"/>
          </w:tcPr>
          <w:p w14:paraId="2B861861">
            <w:pPr>
              <w:spacing w:after="20" w:line="240" w:lineRule="auto"/>
            </w:pPr>
            <w:r>
              <w:rPr>
                <w:b w:val="0"/>
                <w:sz w:val="17"/>
              </w:rPr>
              <w:t>Button cảnh báo</w:t>
            </w:r>
          </w:p>
        </w:tc>
        <w:tc>
          <w:tcPr>
            <w:tcW w:w="2556" w:type="dxa"/>
            <w:vAlign w:val="center"/>
          </w:tcPr>
          <w:p w14:paraId="04229C9E">
            <w:pPr>
              <w:spacing w:after="20" w:line="240" w:lineRule="auto"/>
            </w:pPr>
            <w:r>
              <w:rPr>
                <w:b w:val="0"/>
                <w:sz w:val="17"/>
              </w:rPr>
              <w:t>Không chấp thuận yêu cầu</w:t>
            </w:r>
          </w:p>
        </w:tc>
        <w:tc>
          <w:tcPr>
            <w:tcW w:w="2556" w:type="dxa"/>
            <w:vAlign w:val="center"/>
          </w:tcPr>
          <w:p w14:paraId="313FE90A">
            <w:pPr>
              <w:spacing w:after="20" w:line="240" w:lineRule="auto"/>
            </w:pPr>
            <w:r>
              <w:rPr>
                <w:b w:val="0"/>
                <w:sz w:val="17"/>
              </w:rPr>
              <w:t>Ghi nhận trạng thái từ chối theo luồng.</w:t>
            </w:r>
          </w:p>
        </w:tc>
      </w:tr>
      <w:tr w14:paraId="436A3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3C99D7CB">
            <w:pPr>
              <w:spacing w:after="20" w:line="240" w:lineRule="auto"/>
            </w:pPr>
            <w:r>
              <w:rPr>
                <w:b w:val="0"/>
                <w:sz w:val="17"/>
              </w:rPr>
              <w:t>`Chọn thiết bị`</w:t>
            </w:r>
          </w:p>
        </w:tc>
        <w:tc>
          <w:tcPr>
            <w:tcW w:w="2556" w:type="dxa"/>
            <w:shd w:val="clear" w:color="auto" w:fill="EAF2F8"/>
            <w:vAlign w:val="center"/>
          </w:tcPr>
          <w:p w14:paraId="5B4F4BF3">
            <w:pPr>
              <w:spacing w:after="20" w:line="240" w:lineRule="auto"/>
            </w:pPr>
            <w:r>
              <w:rPr>
                <w:b w:val="0"/>
                <w:sz w:val="17"/>
              </w:rPr>
              <w:t>Button</w:t>
            </w:r>
          </w:p>
        </w:tc>
        <w:tc>
          <w:tcPr>
            <w:tcW w:w="2556" w:type="dxa"/>
            <w:shd w:val="clear" w:color="auto" w:fill="EAF2F8"/>
            <w:vAlign w:val="center"/>
          </w:tcPr>
          <w:p w14:paraId="0B23874F">
            <w:pPr>
              <w:spacing w:after="20" w:line="240" w:lineRule="auto"/>
            </w:pPr>
            <w:r>
              <w:rPr>
                <w:b w:val="0"/>
                <w:sz w:val="17"/>
              </w:rPr>
              <w:t>Hồ sơ cần gắn tài sản</w:t>
            </w:r>
          </w:p>
        </w:tc>
        <w:tc>
          <w:tcPr>
            <w:tcW w:w="2556" w:type="dxa"/>
            <w:shd w:val="clear" w:color="auto" w:fill="EAF2F8"/>
            <w:vAlign w:val="center"/>
          </w:tcPr>
          <w:p w14:paraId="1DD75864">
            <w:pPr>
              <w:spacing w:after="20" w:line="240" w:lineRule="auto"/>
            </w:pPr>
            <w:r>
              <w:rPr>
                <w:b w:val="0"/>
                <w:sz w:val="17"/>
              </w:rPr>
              <w:t>Mở popup chọn tài sản Inventory.</w:t>
            </w:r>
          </w:p>
        </w:tc>
      </w:tr>
    </w:tbl>
    <w:p w14:paraId="76A606E9">
      <w:pPr>
        <w:spacing w:after="60"/>
      </w:pPr>
    </w:p>
    <w:p w14:paraId="4C5A0C91">
      <w:pPr>
        <w:pStyle w:val="3"/>
      </w:pPr>
      <w:r>
        <w:rPr>
          <w:sz w:val="20"/>
        </w:rPr>
        <w:t>2.3. Gắn thiết bị</w:t>
      </w:r>
    </w:p>
    <w:p w14:paraId="6A57D7C4">
      <w:pPr>
        <w:jc w:val="center"/>
      </w:pPr>
      <w:r>
        <w:drawing>
          <wp:inline distT="0" distB="0" distL="114300" distR="114300">
            <wp:extent cx="6035040" cy="3395345"/>
            <wp:effectExtent l="0" t="0" r="3810" b="146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0"/>
                    <a:stretch>
                      <a:fillRect/>
                    </a:stretch>
                  </pic:blipFill>
                  <pic:spPr>
                    <a:xfrm>
                      <a:off x="0" y="0"/>
                      <a:ext cx="6035040" cy="3395716"/>
                    </a:xfrm>
                    <a:prstGeom prst="rect">
                      <a:avLst/>
                    </a:prstGeom>
                  </pic:spPr>
                </pic:pic>
              </a:graphicData>
            </a:graphic>
          </wp:inline>
        </w:drawing>
      </w:r>
    </w:p>
    <w:p w14:paraId="5A0B22D7">
      <w:pPr>
        <w:jc w:val="center"/>
      </w:pPr>
      <w:r>
        <w:rPr>
          <w:i/>
          <w:sz w:val="18"/>
        </w:rPr>
        <w:t>Chọn thiết bị cho hồ sơ</w:t>
      </w:r>
    </w:p>
    <w:p w14:paraId="205B4FE1">
      <w:pPr>
        <w:pStyle w:val="23"/>
        <w:bidi w:val="0"/>
        <w:ind w:left="360" w:leftChars="0" w:hanging="360" w:firstLineChars="0"/>
      </w:pPr>
      <w:r>
        <w:t>Trong chi tiết hồ sơ, nhấn Chọn thiết bị.</w:t>
      </w:r>
    </w:p>
    <w:p w14:paraId="1E0912EC">
      <w:pPr>
        <w:pStyle w:val="23"/>
        <w:bidi w:val="0"/>
        <w:ind w:left="360" w:leftChars="0" w:hanging="360" w:firstLineChars="0"/>
      </w:pPr>
      <w:r>
        <w:t>Tìm thiết bị bằng mã/tên, kiểm tra đúng cây tài sản hoặc tình trạng thiết bị.</w:t>
      </w:r>
    </w:p>
    <w:p w14:paraId="35671C5B">
      <w:pPr>
        <w:pStyle w:val="23"/>
        <w:bidi w:val="0"/>
        <w:ind w:left="360" w:leftChars="0" w:hanging="360" w:firstLineChars="0"/>
      </w:pPr>
      <w:r>
        <w:t>Chọn thiết bị và xác nhận gắn vào hồ sơ.</w:t>
      </w:r>
    </w:p>
    <w:p w14:paraId="007427BA">
      <w:pPr>
        <w:pStyle w:val="23"/>
        <w:bidi w:val="0"/>
        <w:ind w:left="360" w:leftChars="0" w:hanging="360" w:firstLineChars="0"/>
      </w:pPr>
      <w:r>
        <w:t>Kiểm tra thiết bị xuất hiện trong chi tiết trước khi phê duyệt/gửi hồ sơ.</w:t>
      </w:r>
    </w:p>
    <w:p w14:paraId="14F67A62">
      <w:pPr>
        <w:pStyle w:val="148"/>
      </w:pPr>
      <w:r>
        <w:rPr>
          <w:sz w:val="20"/>
        </w:rPr>
        <w:t>Gắn thiết bị đúng ngay từ đầu giúp lịch sử hồ sơ, vật tư và bảo trì có thể truy vết theo tài sản.</w:t>
      </w:r>
    </w:p>
    <w:p w14:paraId="668CA999">
      <w:pPr>
        <w:pStyle w:val="2"/>
      </w:pPr>
      <w:r>
        <w:rPr>
          <w:sz w:val="20"/>
        </w:rPr>
        <w:t>3. Công việc con, trao đổi và lịch sử</w:t>
      </w:r>
    </w:p>
    <w:p w14:paraId="1684387A">
      <w:pPr>
        <w:pStyle w:val="3"/>
      </w:pPr>
      <w:r>
        <w:rPr>
          <w:sz w:val="20"/>
        </w:rPr>
        <w:t>3.1. Công việc con</w:t>
      </w:r>
    </w:p>
    <w:p w14:paraId="215096FF">
      <w:pPr>
        <w:jc w:val="center"/>
      </w:pPr>
      <w:r>
        <w:drawing>
          <wp:inline distT="0" distB="0" distL="114300" distR="114300">
            <wp:extent cx="6035040" cy="3395345"/>
            <wp:effectExtent l="0" t="0" r="3810" b="146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1"/>
                    <a:stretch>
                      <a:fillRect/>
                    </a:stretch>
                  </pic:blipFill>
                  <pic:spPr>
                    <a:xfrm>
                      <a:off x="0" y="0"/>
                      <a:ext cx="6035040" cy="3395716"/>
                    </a:xfrm>
                    <a:prstGeom prst="rect">
                      <a:avLst/>
                    </a:prstGeom>
                  </pic:spPr>
                </pic:pic>
              </a:graphicData>
            </a:graphic>
          </wp:inline>
        </w:drawing>
      </w:r>
    </w:p>
    <w:p w14:paraId="069DEC03">
      <w:pPr>
        <w:jc w:val="center"/>
      </w:pPr>
      <w:r>
        <w:rPr>
          <w:i/>
          <w:sz w:val="18"/>
        </w:rPr>
        <w:t>Chỉnh sửa công việc con</w:t>
      </w:r>
    </w:p>
    <w:p w14:paraId="1C54181B">
      <w:pPr>
        <w:spacing w:after="80"/>
      </w:pPr>
      <w:r>
        <w:rPr>
          <w:sz w:val="20"/>
        </w:rPr>
        <w:t xml:space="preserve">Trong tab </w:t>
      </w:r>
      <w:r>
        <w:rPr>
          <w:b/>
          <w:sz w:val="20"/>
        </w:rPr>
        <w:t>Công việc con</w:t>
      </w:r>
      <w:r>
        <w:rPr>
          <w:sz w:val="20"/>
        </w:rPr>
        <w:t xml:space="preserve">, dùng </w:t>
      </w:r>
      <w:r>
        <w:rPr>
          <w:rFonts w:ascii="Consolas" w:hAnsi="Consolas"/>
          <w:sz w:val="20"/>
        </w:rPr>
        <w:t>Chỉnh sửa công việc phân rã</w:t>
      </w:r>
      <w:r>
        <w:rPr>
          <w:sz w:val="20"/>
        </w:rPr>
        <w:t xml:space="preserve"> để tạo hoặc cập nhật bước nhỏ của hồ sơ.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15DE4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4263E5C1">
            <w:pPr>
              <w:spacing w:after="20" w:line="240" w:lineRule="auto"/>
            </w:pPr>
            <w:r>
              <w:rPr>
                <w:b/>
                <w:color w:val="FFFFFF"/>
                <w:sz w:val="17"/>
              </w:rPr>
              <w:t>Thành phần</w:t>
            </w:r>
          </w:p>
        </w:tc>
        <w:tc>
          <w:tcPr>
            <w:tcW w:w="3408" w:type="dxa"/>
            <w:shd w:val="clear" w:color="auto" w:fill="1F4E78"/>
            <w:vAlign w:val="center"/>
          </w:tcPr>
          <w:p w14:paraId="11F041AA">
            <w:pPr>
              <w:spacing w:after="20" w:line="240" w:lineRule="auto"/>
            </w:pPr>
            <w:r>
              <w:rPr>
                <w:b/>
                <w:color w:val="FFFFFF"/>
                <w:sz w:val="17"/>
              </w:rPr>
              <w:t>Loại UI</w:t>
            </w:r>
          </w:p>
        </w:tc>
        <w:tc>
          <w:tcPr>
            <w:tcW w:w="3408" w:type="dxa"/>
            <w:shd w:val="clear" w:color="auto" w:fill="1F4E78"/>
            <w:vAlign w:val="center"/>
          </w:tcPr>
          <w:p w14:paraId="0643F5CC">
            <w:pPr>
              <w:spacing w:after="20" w:line="240" w:lineRule="auto"/>
            </w:pPr>
            <w:r>
              <w:rPr>
                <w:b/>
                <w:color w:val="FFFFFF"/>
                <w:sz w:val="17"/>
              </w:rPr>
              <w:t>Hướng dẫn</w:t>
            </w:r>
          </w:p>
        </w:tc>
      </w:tr>
      <w:tr w14:paraId="00FA5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464D91B">
            <w:pPr>
              <w:spacing w:after="20" w:line="240" w:lineRule="auto"/>
            </w:pPr>
            <w:r>
              <w:rPr>
                <w:b w:val="0"/>
                <w:sz w:val="17"/>
              </w:rPr>
              <w:t>Tuần tự / Song song</w:t>
            </w:r>
          </w:p>
        </w:tc>
        <w:tc>
          <w:tcPr>
            <w:tcW w:w="3408" w:type="dxa"/>
            <w:vAlign w:val="center"/>
          </w:tcPr>
          <w:p w14:paraId="24649522">
            <w:pPr>
              <w:spacing w:after="20" w:line="240" w:lineRule="auto"/>
            </w:pPr>
            <w:r>
              <w:rPr>
                <w:b w:val="0"/>
                <w:sz w:val="17"/>
              </w:rPr>
              <w:t>Radio</w:t>
            </w:r>
          </w:p>
        </w:tc>
        <w:tc>
          <w:tcPr>
            <w:tcW w:w="3408" w:type="dxa"/>
            <w:vAlign w:val="center"/>
          </w:tcPr>
          <w:p w14:paraId="1DFFB458">
            <w:pPr>
              <w:spacing w:after="20" w:line="240" w:lineRule="auto"/>
            </w:pPr>
            <w:r>
              <w:rPr>
                <w:b w:val="0"/>
                <w:sz w:val="17"/>
              </w:rPr>
              <w:t>Chọn **Tuần tự** nếu việc sau phải chờ việc trước; chọn **Song song** nếu có thể làm đồng thời.</w:t>
            </w:r>
          </w:p>
        </w:tc>
      </w:tr>
      <w:tr w14:paraId="159F6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792CF97C">
            <w:pPr>
              <w:spacing w:after="20" w:line="240" w:lineRule="auto"/>
            </w:pPr>
            <w:r>
              <w:rPr>
                <w:b w:val="0"/>
                <w:sz w:val="17"/>
              </w:rPr>
              <w:t>Tỷ trọng %</w:t>
            </w:r>
          </w:p>
        </w:tc>
        <w:tc>
          <w:tcPr>
            <w:tcW w:w="3408" w:type="dxa"/>
            <w:shd w:val="clear" w:color="auto" w:fill="EAF2F8"/>
            <w:vAlign w:val="center"/>
          </w:tcPr>
          <w:p w14:paraId="6500D02D">
            <w:pPr>
              <w:spacing w:after="20" w:line="240" w:lineRule="auto"/>
            </w:pPr>
            <w:r>
              <w:rPr>
                <w:b w:val="0"/>
                <w:sz w:val="17"/>
              </w:rPr>
              <w:t>Number input</w:t>
            </w:r>
          </w:p>
        </w:tc>
        <w:tc>
          <w:tcPr>
            <w:tcW w:w="3408" w:type="dxa"/>
            <w:shd w:val="clear" w:color="auto" w:fill="EAF2F8"/>
            <w:vAlign w:val="center"/>
          </w:tcPr>
          <w:p w14:paraId="1E88E787">
            <w:pPr>
              <w:spacing w:after="20" w:line="240" w:lineRule="auto"/>
            </w:pPr>
            <w:r>
              <w:rPr>
                <w:b w:val="0"/>
                <w:sz w:val="17"/>
              </w:rPr>
              <w:t>Nhập tỷ trọng để phản ánh mức độ đóng góp/tiến độ.</w:t>
            </w:r>
          </w:p>
        </w:tc>
      </w:tr>
      <w:tr w14:paraId="4FF9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84F0BC5">
            <w:pPr>
              <w:spacing w:after="20" w:line="240" w:lineRule="auto"/>
            </w:pPr>
            <w:r>
              <w:rPr>
                <w:b w:val="0"/>
                <w:sz w:val="17"/>
              </w:rPr>
              <w:t>Người phụ trách</w:t>
            </w:r>
          </w:p>
        </w:tc>
        <w:tc>
          <w:tcPr>
            <w:tcW w:w="3408" w:type="dxa"/>
            <w:vAlign w:val="center"/>
          </w:tcPr>
          <w:p w14:paraId="0A11E842">
            <w:pPr>
              <w:spacing w:after="20" w:line="240" w:lineRule="auto"/>
            </w:pPr>
            <w:r>
              <w:rPr>
                <w:b w:val="0"/>
                <w:sz w:val="17"/>
              </w:rPr>
              <w:t>Hộp chọn có tìm kiếm</w:t>
            </w:r>
          </w:p>
        </w:tc>
        <w:tc>
          <w:tcPr>
            <w:tcW w:w="3408" w:type="dxa"/>
            <w:vAlign w:val="center"/>
          </w:tcPr>
          <w:p w14:paraId="440345E7">
            <w:pPr>
              <w:spacing w:after="20" w:line="240" w:lineRule="auto"/>
            </w:pPr>
            <w:r>
              <w:rPr>
                <w:b w:val="0"/>
                <w:sz w:val="17"/>
              </w:rPr>
              <w:t>Chọn đúng nhân sự/chức danh chịu trách nhiệm.</w:t>
            </w:r>
          </w:p>
        </w:tc>
      </w:tr>
      <w:tr w14:paraId="4586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70634D2C">
            <w:pPr>
              <w:spacing w:after="20" w:line="240" w:lineRule="auto"/>
            </w:pPr>
            <w:r>
              <w:rPr>
                <w:b w:val="0"/>
                <w:sz w:val="17"/>
              </w:rPr>
              <w:t>Vật tư liên quan</w:t>
            </w:r>
          </w:p>
        </w:tc>
        <w:tc>
          <w:tcPr>
            <w:tcW w:w="3408" w:type="dxa"/>
            <w:shd w:val="clear" w:color="auto" w:fill="EAF2F8"/>
            <w:vAlign w:val="center"/>
          </w:tcPr>
          <w:p w14:paraId="5CD45B30">
            <w:pPr>
              <w:spacing w:after="20" w:line="240" w:lineRule="auto"/>
            </w:pPr>
            <w:r>
              <w:rPr>
                <w:b w:val="0"/>
                <w:sz w:val="17"/>
              </w:rPr>
              <w:t>Input / chọn dữ liệu</w:t>
            </w:r>
          </w:p>
        </w:tc>
        <w:tc>
          <w:tcPr>
            <w:tcW w:w="3408" w:type="dxa"/>
            <w:shd w:val="clear" w:color="auto" w:fill="EAF2F8"/>
            <w:vAlign w:val="center"/>
          </w:tcPr>
          <w:p w14:paraId="2C0834EC">
            <w:pPr>
              <w:spacing w:after="20" w:line="240" w:lineRule="auto"/>
            </w:pPr>
            <w:r>
              <w:rPr>
                <w:b w:val="0"/>
                <w:sz w:val="17"/>
              </w:rPr>
              <w:t>Ghi/chọn vật tư phục vụ công việc nếu có.</w:t>
            </w:r>
          </w:p>
        </w:tc>
      </w:tr>
      <w:tr w14:paraId="39AFC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06103F4">
            <w:pPr>
              <w:spacing w:after="20" w:line="240" w:lineRule="auto"/>
            </w:pPr>
            <w:r>
              <w:rPr>
                <w:b w:val="0"/>
                <w:sz w:val="17"/>
              </w:rPr>
              <w:t>`Chỉnh sửa công việc phân rã`</w:t>
            </w:r>
          </w:p>
        </w:tc>
        <w:tc>
          <w:tcPr>
            <w:tcW w:w="3408" w:type="dxa"/>
            <w:vAlign w:val="center"/>
          </w:tcPr>
          <w:p w14:paraId="2FED1ADF">
            <w:pPr>
              <w:spacing w:after="20" w:line="240" w:lineRule="auto"/>
            </w:pPr>
            <w:r>
              <w:rPr>
                <w:b w:val="0"/>
                <w:sz w:val="17"/>
              </w:rPr>
              <w:t>Button</w:t>
            </w:r>
          </w:p>
        </w:tc>
        <w:tc>
          <w:tcPr>
            <w:tcW w:w="3408" w:type="dxa"/>
            <w:vAlign w:val="center"/>
          </w:tcPr>
          <w:p w14:paraId="01A750DE">
            <w:pPr>
              <w:spacing w:after="20" w:line="240" w:lineRule="auto"/>
            </w:pPr>
            <w:r>
              <w:rPr>
                <w:b w:val="0"/>
                <w:sz w:val="17"/>
              </w:rPr>
              <w:t>Lưu cấu trúc công việc con sau khi kiểm tra.</w:t>
            </w:r>
          </w:p>
        </w:tc>
      </w:tr>
    </w:tbl>
    <w:p w14:paraId="75A67D59">
      <w:pPr>
        <w:spacing w:after="60"/>
      </w:pPr>
    </w:p>
    <w:p w14:paraId="66BF45A9">
      <w:pPr>
        <w:pStyle w:val="3"/>
      </w:pPr>
      <w:r>
        <w:rPr>
          <w:sz w:val="20"/>
        </w:rPr>
        <w:t>3.2. Trao đổi</w:t>
      </w:r>
    </w:p>
    <w:p w14:paraId="22A5499A">
      <w:pPr>
        <w:jc w:val="center"/>
      </w:pPr>
      <w:r>
        <w:drawing>
          <wp:inline distT="0" distB="0" distL="114300" distR="114300">
            <wp:extent cx="6035040" cy="3395345"/>
            <wp:effectExtent l="0" t="0" r="3810" b="146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2"/>
                    <a:stretch>
                      <a:fillRect/>
                    </a:stretch>
                  </pic:blipFill>
                  <pic:spPr>
                    <a:xfrm>
                      <a:off x="0" y="0"/>
                      <a:ext cx="6035040" cy="3395716"/>
                    </a:xfrm>
                    <a:prstGeom prst="rect">
                      <a:avLst/>
                    </a:prstGeom>
                  </pic:spPr>
                </pic:pic>
              </a:graphicData>
            </a:graphic>
          </wp:inline>
        </w:drawing>
      </w:r>
    </w:p>
    <w:p w14:paraId="2B024DA2">
      <w:pPr>
        <w:jc w:val="center"/>
      </w:pPr>
      <w:r>
        <w:rPr>
          <w:i/>
          <w:sz w:val="18"/>
        </w:rPr>
        <w:t>Trao đổi trong hồ sơ</w:t>
      </w:r>
    </w:p>
    <w:p w14:paraId="39491333">
      <w:pPr>
        <w:pStyle w:val="23"/>
        <w:bidi w:val="0"/>
        <w:ind w:left="360" w:leftChars="0" w:hanging="360" w:firstLineChars="0"/>
      </w:pPr>
      <w:r>
        <w:t>Mở tab Trao đổi.</w:t>
      </w:r>
    </w:p>
    <w:p w14:paraId="0C374F63">
      <w:pPr>
        <w:pStyle w:val="23"/>
        <w:bidi w:val="0"/>
        <w:ind w:left="360" w:leftChars="0" w:hanging="360" w:firstLineChars="0"/>
      </w:pPr>
      <w:r>
        <w:t>Viết nội dung ngắn gọn, nêu rõ việc cần phản hồi hoặc quyết định cần xác nhận.</w:t>
      </w:r>
    </w:p>
    <w:p w14:paraId="050BCF37">
      <w:pPr>
        <w:pStyle w:val="23"/>
        <w:bidi w:val="0"/>
        <w:ind w:left="360" w:leftChars="0" w:hanging="360" w:firstLineChars="0"/>
      </w:pPr>
      <w:r>
        <w:t>Dùng @mention để nhắc đúng người; tránh gắn thẻ không cần thiết.</w:t>
      </w:r>
    </w:p>
    <w:p w14:paraId="790BD689">
      <w:pPr>
        <w:pStyle w:val="23"/>
        <w:bidi w:val="0"/>
        <w:ind w:left="360" w:leftChars="0" w:hanging="360" w:firstLineChars="0"/>
      </w:pPr>
      <w:r>
        <w:t>Nhấn Gửi tin nhắn.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1BD55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1FA60C3F">
            <w:pPr>
              <w:spacing w:after="20" w:line="240" w:lineRule="auto"/>
            </w:pPr>
            <w:r>
              <w:rPr>
                <w:b/>
                <w:color w:val="FFFFFF"/>
                <w:sz w:val="17"/>
              </w:rPr>
              <w:t>Thành phần</w:t>
            </w:r>
          </w:p>
        </w:tc>
        <w:tc>
          <w:tcPr>
            <w:tcW w:w="3408" w:type="dxa"/>
            <w:shd w:val="clear" w:color="auto" w:fill="1F4E78"/>
            <w:vAlign w:val="center"/>
          </w:tcPr>
          <w:p w14:paraId="7DEB78D7">
            <w:pPr>
              <w:spacing w:after="20" w:line="240" w:lineRule="auto"/>
            </w:pPr>
            <w:r>
              <w:rPr>
                <w:b/>
                <w:color w:val="FFFFFF"/>
                <w:sz w:val="17"/>
              </w:rPr>
              <w:t>Loại UI</w:t>
            </w:r>
          </w:p>
        </w:tc>
        <w:tc>
          <w:tcPr>
            <w:tcW w:w="3408" w:type="dxa"/>
            <w:shd w:val="clear" w:color="auto" w:fill="1F4E78"/>
            <w:vAlign w:val="center"/>
          </w:tcPr>
          <w:p w14:paraId="0D199747">
            <w:pPr>
              <w:spacing w:after="20" w:line="240" w:lineRule="auto"/>
            </w:pPr>
            <w:r>
              <w:rPr>
                <w:b/>
                <w:color w:val="FFFFFF"/>
                <w:sz w:val="17"/>
              </w:rPr>
              <w:t>Mục đích</w:t>
            </w:r>
          </w:p>
        </w:tc>
      </w:tr>
      <w:tr w14:paraId="5E47B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9D35D90">
            <w:pPr>
              <w:spacing w:after="20" w:line="240" w:lineRule="auto"/>
            </w:pPr>
            <w:r>
              <w:rPr>
                <w:b w:val="0"/>
                <w:sz w:val="17"/>
              </w:rPr>
              <w:t>Ô soạn thảo</w:t>
            </w:r>
          </w:p>
        </w:tc>
        <w:tc>
          <w:tcPr>
            <w:tcW w:w="3408" w:type="dxa"/>
            <w:vAlign w:val="center"/>
          </w:tcPr>
          <w:p w14:paraId="5EDD31C0">
            <w:pPr>
              <w:spacing w:after="20" w:line="240" w:lineRule="auto"/>
            </w:pPr>
            <w:r>
              <w:rPr>
                <w:b w:val="0"/>
                <w:sz w:val="17"/>
              </w:rPr>
              <w:t>Textarea/editor</w:t>
            </w:r>
          </w:p>
        </w:tc>
        <w:tc>
          <w:tcPr>
            <w:tcW w:w="3408" w:type="dxa"/>
            <w:vAlign w:val="center"/>
          </w:tcPr>
          <w:p w14:paraId="42302B11">
            <w:pPr>
              <w:spacing w:after="20" w:line="240" w:lineRule="auto"/>
            </w:pPr>
            <w:r>
              <w:rPr>
                <w:b w:val="0"/>
                <w:sz w:val="17"/>
              </w:rPr>
              <w:t>Ghi trao đổi gắn với hồ sơ.</w:t>
            </w:r>
          </w:p>
        </w:tc>
      </w:tr>
      <w:tr w14:paraId="053CA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2F0B8226">
            <w:pPr>
              <w:spacing w:after="20" w:line="240" w:lineRule="auto"/>
            </w:pPr>
            <w:r>
              <w:rPr>
                <w:b w:val="0"/>
                <w:sz w:val="17"/>
              </w:rPr>
              <w:t>`@mention`</w:t>
            </w:r>
          </w:p>
        </w:tc>
        <w:tc>
          <w:tcPr>
            <w:tcW w:w="3408" w:type="dxa"/>
            <w:shd w:val="clear" w:color="auto" w:fill="EAF2F8"/>
            <w:vAlign w:val="center"/>
          </w:tcPr>
          <w:p w14:paraId="5AB8E2F9">
            <w:pPr>
              <w:spacing w:after="20" w:line="240" w:lineRule="auto"/>
            </w:pPr>
            <w:r>
              <w:rPr>
                <w:b w:val="0"/>
                <w:sz w:val="17"/>
              </w:rPr>
              <w:t>Action</w:t>
            </w:r>
          </w:p>
        </w:tc>
        <w:tc>
          <w:tcPr>
            <w:tcW w:w="3408" w:type="dxa"/>
            <w:shd w:val="clear" w:color="auto" w:fill="EAF2F8"/>
            <w:vAlign w:val="center"/>
          </w:tcPr>
          <w:p w14:paraId="07C59EF1">
            <w:pPr>
              <w:spacing w:after="20" w:line="240" w:lineRule="auto"/>
            </w:pPr>
            <w:r>
              <w:rPr>
                <w:b w:val="0"/>
                <w:sz w:val="17"/>
              </w:rPr>
              <w:t>Nhắc người dùng liên quan.</w:t>
            </w:r>
          </w:p>
        </w:tc>
      </w:tr>
      <w:tr w14:paraId="60175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4D3FFBA">
            <w:pPr>
              <w:spacing w:after="20" w:line="240" w:lineRule="auto"/>
            </w:pPr>
            <w:r>
              <w:rPr>
                <w:b w:val="0"/>
                <w:sz w:val="17"/>
              </w:rPr>
              <w:t>`Gửi tin nhắn`</w:t>
            </w:r>
          </w:p>
        </w:tc>
        <w:tc>
          <w:tcPr>
            <w:tcW w:w="3408" w:type="dxa"/>
            <w:vAlign w:val="center"/>
          </w:tcPr>
          <w:p w14:paraId="51A1018F">
            <w:pPr>
              <w:spacing w:after="20" w:line="240" w:lineRule="auto"/>
            </w:pPr>
            <w:r>
              <w:rPr>
                <w:b w:val="0"/>
                <w:sz w:val="17"/>
              </w:rPr>
              <w:t>Button</w:t>
            </w:r>
          </w:p>
        </w:tc>
        <w:tc>
          <w:tcPr>
            <w:tcW w:w="3408" w:type="dxa"/>
            <w:vAlign w:val="center"/>
          </w:tcPr>
          <w:p w14:paraId="653117C1">
            <w:pPr>
              <w:spacing w:after="20" w:line="240" w:lineRule="auto"/>
            </w:pPr>
            <w:r>
              <w:rPr>
                <w:b w:val="0"/>
                <w:sz w:val="17"/>
              </w:rPr>
              <w:t>Lưu và phát nội dung trao đổi.</w:t>
            </w:r>
          </w:p>
        </w:tc>
      </w:tr>
      <w:tr w14:paraId="5DB12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29C8574D">
            <w:pPr>
              <w:spacing w:after="20" w:line="240" w:lineRule="auto"/>
            </w:pPr>
            <w:r>
              <w:rPr>
                <w:b w:val="0"/>
                <w:sz w:val="17"/>
              </w:rPr>
              <w:t>Tab `Lịch sử`</w:t>
            </w:r>
          </w:p>
        </w:tc>
        <w:tc>
          <w:tcPr>
            <w:tcW w:w="3408" w:type="dxa"/>
            <w:shd w:val="clear" w:color="auto" w:fill="EAF2F8"/>
            <w:vAlign w:val="center"/>
          </w:tcPr>
          <w:p w14:paraId="5E3537EE">
            <w:pPr>
              <w:spacing w:after="20" w:line="240" w:lineRule="auto"/>
            </w:pPr>
            <w:r>
              <w:rPr>
                <w:b w:val="0"/>
                <w:sz w:val="17"/>
              </w:rPr>
              <w:t>Tab</w:t>
            </w:r>
          </w:p>
        </w:tc>
        <w:tc>
          <w:tcPr>
            <w:tcW w:w="3408" w:type="dxa"/>
            <w:shd w:val="clear" w:color="auto" w:fill="EAF2F8"/>
            <w:vAlign w:val="center"/>
          </w:tcPr>
          <w:p w14:paraId="377E66A9">
            <w:pPr>
              <w:spacing w:after="20" w:line="240" w:lineRule="auto"/>
            </w:pPr>
            <w:r>
              <w:rPr>
                <w:b w:val="0"/>
                <w:sz w:val="17"/>
              </w:rPr>
              <w:t>Xem diễn biến, phiên duyệt và thay đổi trạng thái.</w:t>
            </w:r>
          </w:p>
        </w:tc>
      </w:tr>
    </w:tbl>
    <w:p w14:paraId="1206ABF7">
      <w:pPr>
        <w:spacing w:after="60"/>
      </w:pPr>
    </w:p>
    <w:p w14:paraId="455EFED3">
      <w:pPr>
        <w:pStyle w:val="2"/>
      </w:pPr>
      <w:r>
        <w:rPr>
          <w:sz w:val="20"/>
        </w:rPr>
        <w:t>4. Vật tư, liên kết và đính kèm</w:t>
      </w:r>
    </w:p>
    <w:p w14:paraId="09B2A9D7">
      <w:pPr>
        <w:pStyle w:val="3"/>
      </w:pPr>
      <w:r>
        <w:rPr>
          <w:sz w:val="20"/>
        </w:rPr>
        <w:t>4.1. Yêu cầu vật tư</w:t>
      </w:r>
    </w:p>
    <w:p w14:paraId="67F8EBE5">
      <w:pPr>
        <w:jc w:val="center"/>
      </w:pPr>
      <w:r>
        <w:drawing>
          <wp:inline distT="0" distB="0" distL="114300" distR="114300">
            <wp:extent cx="6035040" cy="3395345"/>
            <wp:effectExtent l="0" t="0" r="3810" b="146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3"/>
                    <a:stretch>
                      <a:fillRect/>
                    </a:stretch>
                  </pic:blipFill>
                  <pic:spPr>
                    <a:xfrm>
                      <a:off x="0" y="0"/>
                      <a:ext cx="6035040" cy="3395716"/>
                    </a:xfrm>
                    <a:prstGeom prst="rect">
                      <a:avLst/>
                    </a:prstGeom>
                  </pic:spPr>
                </pic:pic>
              </a:graphicData>
            </a:graphic>
          </wp:inline>
        </w:drawing>
      </w:r>
    </w:p>
    <w:p w14:paraId="0CF7F9ED">
      <w:pPr>
        <w:jc w:val="center"/>
      </w:pPr>
      <w:r>
        <w:rPr>
          <w:i/>
          <w:sz w:val="18"/>
        </w:rPr>
        <w:t>Tạo yêu cầu vật tư</w:t>
      </w:r>
    </w:p>
    <w:p w14:paraId="53CA7445">
      <w:pPr>
        <w:pStyle w:val="23"/>
        <w:bidi w:val="0"/>
        <w:ind w:left="360" w:leftChars="0" w:hanging="360" w:firstLineChars="0"/>
      </w:pPr>
      <w:r>
        <w:t>Vào tab Vật tư, nhấn + Vật tư.</w:t>
      </w:r>
    </w:p>
    <w:p w14:paraId="5AC997F8">
      <w:pPr>
        <w:pStyle w:val="23"/>
        <w:bidi w:val="0"/>
        <w:ind w:left="360" w:leftChars="0" w:hanging="360" w:firstLineChars="0"/>
      </w:pPr>
      <w:r>
        <w:t>Chọn vật tư và nhập số lượng cần dùng.</w:t>
      </w:r>
    </w:p>
    <w:p w14:paraId="66BDC618">
      <w:pPr>
        <w:pStyle w:val="23"/>
        <w:bidi w:val="0"/>
        <w:ind w:left="360" w:leftChars="0" w:hanging="360" w:firstLineChars="0"/>
      </w:pPr>
      <w:r>
        <w:t>Chọn Quy trình mượn/xuất kho vật tư để đưa yêu cầu sang luồng kho thích hợp.</w:t>
      </w:r>
    </w:p>
    <w:p w14:paraId="3186B3D0">
      <w:pPr>
        <w:pStyle w:val="23"/>
        <w:bidi w:val="0"/>
        <w:ind w:left="360" w:leftChars="0" w:hanging="360" w:firstLineChars="0"/>
      </w:pPr>
      <w:r>
        <w:t>Chọn Gắn vào công việc con nếu vật tư phục vụ một đầu việc cụ thể.</w:t>
      </w:r>
    </w:p>
    <w:p w14:paraId="570132EA">
      <w:pPr>
        <w:pStyle w:val="23"/>
        <w:bidi w:val="0"/>
        <w:ind w:left="360" w:leftChars="0" w:hanging="360" w:firstLineChars="0"/>
      </w:pPr>
      <w:r>
        <w:t>Nhấn Xác nhận tạo đơn.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53E2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F4E78"/>
            <w:vAlign w:val="center"/>
          </w:tcPr>
          <w:p w14:paraId="4965B556">
            <w:pPr>
              <w:spacing w:after="20" w:line="240" w:lineRule="auto"/>
            </w:pPr>
            <w:r>
              <w:rPr>
                <w:b/>
                <w:color w:val="FFFFFF"/>
                <w:sz w:val="17"/>
              </w:rPr>
              <w:t>Trường</w:t>
            </w:r>
          </w:p>
        </w:tc>
        <w:tc>
          <w:tcPr>
            <w:tcW w:w="2556" w:type="dxa"/>
            <w:shd w:val="clear" w:color="auto" w:fill="1F4E78"/>
            <w:vAlign w:val="center"/>
          </w:tcPr>
          <w:p w14:paraId="68EE15C5">
            <w:pPr>
              <w:spacing w:after="20" w:line="240" w:lineRule="auto"/>
            </w:pPr>
            <w:r>
              <w:rPr>
                <w:b/>
                <w:color w:val="FFFFFF"/>
                <w:sz w:val="17"/>
              </w:rPr>
              <w:t>Loại UI</w:t>
            </w:r>
          </w:p>
        </w:tc>
        <w:tc>
          <w:tcPr>
            <w:tcW w:w="2556" w:type="dxa"/>
            <w:shd w:val="clear" w:color="auto" w:fill="1F4E78"/>
            <w:vAlign w:val="center"/>
          </w:tcPr>
          <w:p w14:paraId="2D1B37D1">
            <w:pPr>
              <w:spacing w:after="20" w:line="240" w:lineRule="auto"/>
            </w:pPr>
            <w:r>
              <w:rPr>
                <w:b/>
                <w:color w:val="FFFFFF"/>
                <w:sz w:val="17"/>
              </w:rPr>
              <w:t>Bắt buộc</w:t>
            </w:r>
          </w:p>
        </w:tc>
        <w:tc>
          <w:tcPr>
            <w:tcW w:w="2556" w:type="dxa"/>
            <w:shd w:val="clear" w:color="auto" w:fill="1F4E78"/>
            <w:vAlign w:val="center"/>
          </w:tcPr>
          <w:p w14:paraId="796F0CE3">
            <w:pPr>
              <w:spacing w:after="20" w:line="240" w:lineRule="auto"/>
            </w:pPr>
            <w:r>
              <w:rPr>
                <w:b/>
                <w:color w:val="FFFFFF"/>
                <w:sz w:val="17"/>
              </w:rPr>
              <w:t>Ý nghĩa</w:t>
            </w:r>
          </w:p>
        </w:tc>
      </w:tr>
      <w:tr w14:paraId="639B9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D00BEDA">
            <w:pPr>
              <w:spacing w:after="20" w:line="240" w:lineRule="auto"/>
            </w:pPr>
            <w:r>
              <w:rPr>
                <w:b w:val="0"/>
                <w:sz w:val="17"/>
              </w:rPr>
              <w:t>Vật tư</w:t>
            </w:r>
          </w:p>
        </w:tc>
        <w:tc>
          <w:tcPr>
            <w:tcW w:w="2556" w:type="dxa"/>
            <w:vAlign w:val="center"/>
          </w:tcPr>
          <w:p w14:paraId="37E9DFA0">
            <w:pPr>
              <w:spacing w:after="20" w:line="240" w:lineRule="auto"/>
            </w:pPr>
            <w:r>
              <w:rPr>
                <w:b w:val="0"/>
                <w:sz w:val="17"/>
              </w:rPr>
              <w:t>Hộp chọn có tìm kiếm</w:t>
            </w:r>
          </w:p>
        </w:tc>
        <w:tc>
          <w:tcPr>
            <w:tcW w:w="2556" w:type="dxa"/>
            <w:vAlign w:val="center"/>
          </w:tcPr>
          <w:p w14:paraId="017A0888">
            <w:pPr>
              <w:spacing w:after="20" w:line="240" w:lineRule="auto"/>
            </w:pPr>
            <w:r>
              <w:rPr>
                <w:b w:val="0"/>
                <w:sz w:val="17"/>
              </w:rPr>
              <w:t>Có</w:t>
            </w:r>
          </w:p>
        </w:tc>
        <w:tc>
          <w:tcPr>
            <w:tcW w:w="2556" w:type="dxa"/>
            <w:vAlign w:val="center"/>
          </w:tcPr>
          <w:p w14:paraId="5B55BA7B">
            <w:pPr>
              <w:spacing w:after="20" w:line="240" w:lineRule="auto"/>
            </w:pPr>
            <w:r>
              <w:rPr>
                <w:b w:val="0"/>
                <w:sz w:val="17"/>
              </w:rPr>
              <w:t>Chọn vật tư từ danh mục Inventory.</w:t>
            </w:r>
          </w:p>
        </w:tc>
      </w:tr>
      <w:tr w14:paraId="2F44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1AAE9DE0">
            <w:pPr>
              <w:spacing w:after="20" w:line="240" w:lineRule="auto"/>
            </w:pPr>
            <w:r>
              <w:rPr>
                <w:b w:val="0"/>
                <w:sz w:val="17"/>
              </w:rPr>
              <w:t>Số lượng</w:t>
            </w:r>
          </w:p>
        </w:tc>
        <w:tc>
          <w:tcPr>
            <w:tcW w:w="2556" w:type="dxa"/>
            <w:shd w:val="clear" w:color="auto" w:fill="EAF2F8"/>
            <w:vAlign w:val="center"/>
          </w:tcPr>
          <w:p w14:paraId="32439711">
            <w:pPr>
              <w:spacing w:after="20" w:line="240" w:lineRule="auto"/>
            </w:pPr>
            <w:r>
              <w:rPr>
                <w:b w:val="0"/>
                <w:sz w:val="17"/>
              </w:rPr>
              <w:t>Number input</w:t>
            </w:r>
          </w:p>
        </w:tc>
        <w:tc>
          <w:tcPr>
            <w:tcW w:w="2556" w:type="dxa"/>
            <w:shd w:val="clear" w:color="auto" w:fill="EAF2F8"/>
            <w:vAlign w:val="center"/>
          </w:tcPr>
          <w:p w14:paraId="4391A5D2">
            <w:pPr>
              <w:spacing w:after="20" w:line="240" w:lineRule="auto"/>
            </w:pPr>
            <w:r>
              <w:rPr>
                <w:b w:val="0"/>
                <w:sz w:val="17"/>
              </w:rPr>
              <w:t>Có</w:t>
            </w:r>
          </w:p>
        </w:tc>
        <w:tc>
          <w:tcPr>
            <w:tcW w:w="2556" w:type="dxa"/>
            <w:shd w:val="clear" w:color="auto" w:fill="EAF2F8"/>
            <w:vAlign w:val="center"/>
          </w:tcPr>
          <w:p w14:paraId="3732B733">
            <w:pPr>
              <w:spacing w:after="20" w:line="240" w:lineRule="auto"/>
            </w:pPr>
            <w:r>
              <w:rPr>
                <w:b w:val="0"/>
                <w:sz w:val="17"/>
              </w:rPr>
              <w:t>Nhập nhu cầu thực tế theo đơn vị tính.</w:t>
            </w:r>
          </w:p>
        </w:tc>
      </w:tr>
      <w:tr w14:paraId="2FD59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7A1AEEA">
            <w:pPr>
              <w:spacing w:after="20" w:line="240" w:lineRule="auto"/>
            </w:pPr>
            <w:r>
              <w:rPr>
                <w:b w:val="0"/>
                <w:sz w:val="17"/>
              </w:rPr>
              <w:t>Quy trình mượn/xuất kho vật tư</w:t>
            </w:r>
          </w:p>
        </w:tc>
        <w:tc>
          <w:tcPr>
            <w:tcW w:w="2556" w:type="dxa"/>
            <w:vAlign w:val="center"/>
          </w:tcPr>
          <w:p w14:paraId="3E1FD1F5">
            <w:pPr>
              <w:spacing w:after="20" w:line="240" w:lineRule="auto"/>
            </w:pPr>
            <w:r>
              <w:rPr>
                <w:b w:val="0"/>
                <w:sz w:val="17"/>
              </w:rPr>
              <w:t>Hộp chọn có tìm kiếm</w:t>
            </w:r>
          </w:p>
        </w:tc>
        <w:tc>
          <w:tcPr>
            <w:tcW w:w="2556" w:type="dxa"/>
            <w:vAlign w:val="center"/>
          </w:tcPr>
          <w:p w14:paraId="3A5F3441">
            <w:pPr>
              <w:spacing w:after="20" w:line="240" w:lineRule="auto"/>
            </w:pPr>
            <w:r>
              <w:rPr>
                <w:b w:val="0"/>
                <w:sz w:val="17"/>
              </w:rPr>
              <w:t>Có</w:t>
            </w:r>
          </w:p>
        </w:tc>
        <w:tc>
          <w:tcPr>
            <w:tcW w:w="2556" w:type="dxa"/>
            <w:vAlign w:val="center"/>
          </w:tcPr>
          <w:p w14:paraId="58306D26">
            <w:pPr>
              <w:spacing w:after="20" w:line="240" w:lineRule="auto"/>
            </w:pPr>
            <w:r>
              <w:rPr>
                <w:b w:val="0"/>
                <w:sz w:val="17"/>
              </w:rPr>
              <w:t>Xác định luồng xử lý yêu cầu kho.</w:t>
            </w:r>
          </w:p>
        </w:tc>
      </w:tr>
      <w:tr w14:paraId="69323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07CE266C">
            <w:pPr>
              <w:spacing w:after="20" w:line="240" w:lineRule="auto"/>
            </w:pPr>
            <w:r>
              <w:rPr>
                <w:b w:val="0"/>
                <w:sz w:val="17"/>
              </w:rPr>
              <w:t>Gắn vào công việc con</w:t>
            </w:r>
          </w:p>
        </w:tc>
        <w:tc>
          <w:tcPr>
            <w:tcW w:w="2556" w:type="dxa"/>
            <w:shd w:val="clear" w:color="auto" w:fill="EAF2F8"/>
            <w:vAlign w:val="center"/>
          </w:tcPr>
          <w:p w14:paraId="2018CB16">
            <w:pPr>
              <w:spacing w:after="20" w:line="240" w:lineRule="auto"/>
            </w:pPr>
            <w:r>
              <w:rPr>
                <w:b w:val="0"/>
                <w:sz w:val="17"/>
              </w:rPr>
              <w:t>Hộp chọn có tìm kiếm</w:t>
            </w:r>
          </w:p>
        </w:tc>
        <w:tc>
          <w:tcPr>
            <w:tcW w:w="2556" w:type="dxa"/>
            <w:shd w:val="clear" w:color="auto" w:fill="EAF2F8"/>
            <w:vAlign w:val="center"/>
          </w:tcPr>
          <w:p w14:paraId="321EF6D2">
            <w:pPr>
              <w:spacing w:after="20" w:line="240" w:lineRule="auto"/>
            </w:pPr>
            <w:r>
              <w:rPr>
                <w:b w:val="0"/>
                <w:sz w:val="17"/>
              </w:rPr>
              <w:t>Không</w:t>
            </w:r>
          </w:p>
        </w:tc>
        <w:tc>
          <w:tcPr>
            <w:tcW w:w="2556" w:type="dxa"/>
            <w:shd w:val="clear" w:color="auto" w:fill="EAF2F8"/>
            <w:vAlign w:val="center"/>
          </w:tcPr>
          <w:p w14:paraId="60F99507">
            <w:pPr>
              <w:spacing w:after="20" w:line="240" w:lineRule="auto"/>
            </w:pPr>
            <w:r>
              <w:rPr>
                <w:b w:val="0"/>
                <w:sz w:val="17"/>
              </w:rPr>
              <w:t>Liên kết nhu cầu với đầu việc phân rã.</w:t>
            </w:r>
          </w:p>
        </w:tc>
      </w:tr>
      <w:tr w14:paraId="36E9C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C06FCF3">
            <w:pPr>
              <w:spacing w:after="20" w:line="240" w:lineRule="auto"/>
            </w:pPr>
            <w:r>
              <w:rPr>
                <w:b w:val="0"/>
                <w:sz w:val="17"/>
              </w:rPr>
              <w:t>`Xác nhận tạo đơn`</w:t>
            </w:r>
          </w:p>
        </w:tc>
        <w:tc>
          <w:tcPr>
            <w:tcW w:w="2556" w:type="dxa"/>
            <w:vAlign w:val="center"/>
          </w:tcPr>
          <w:p w14:paraId="2C154D7C">
            <w:pPr>
              <w:spacing w:after="20" w:line="240" w:lineRule="auto"/>
            </w:pPr>
            <w:r>
              <w:rPr>
                <w:b w:val="0"/>
                <w:sz w:val="17"/>
              </w:rPr>
              <w:t>Button</w:t>
            </w:r>
          </w:p>
        </w:tc>
        <w:tc>
          <w:tcPr>
            <w:tcW w:w="2556" w:type="dxa"/>
            <w:vAlign w:val="center"/>
          </w:tcPr>
          <w:p w14:paraId="28715F39">
            <w:pPr>
              <w:spacing w:after="20" w:line="240" w:lineRule="auto"/>
            </w:pPr>
            <w:r>
              <w:rPr>
                <w:b w:val="0"/>
                <w:sz w:val="17"/>
              </w:rPr>
              <w:t>—</w:t>
            </w:r>
          </w:p>
        </w:tc>
        <w:tc>
          <w:tcPr>
            <w:tcW w:w="2556" w:type="dxa"/>
            <w:vAlign w:val="center"/>
          </w:tcPr>
          <w:p w14:paraId="707D2A6C">
            <w:pPr>
              <w:spacing w:after="20" w:line="240" w:lineRule="auto"/>
            </w:pPr>
            <w:r>
              <w:rPr>
                <w:b w:val="0"/>
                <w:sz w:val="17"/>
              </w:rPr>
              <w:t>Khởi tạo yêu cầu cấp phát/mượn vật tư.</w:t>
            </w:r>
          </w:p>
        </w:tc>
      </w:tr>
    </w:tbl>
    <w:p w14:paraId="1E29BC44">
      <w:pPr>
        <w:spacing w:after="60"/>
      </w:pPr>
    </w:p>
    <w:p w14:paraId="7338BD42">
      <w:pPr>
        <w:pStyle w:val="3"/>
      </w:pPr>
      <w:r>
        <w:rPr>
          <w:sz w:val="20"/>
        </w:rPr>
        <w:t>4.2. Liên kết hồ sơ</w:t>
      </w:r>
    </w:p>
    <w:p w14:paraId="63ACA6E3">
      <w:pPr>
        <w:jc w:val="center"/>
      </w:pPr>
      <w:r>
        <w:drawing>
          <wp:inline distT="0" distB="0" distL="114300" distR="114300">
            <wp:extent cx="6035040" cy="3395345"/>
            <wp:effectExtent l="0" t="0" r="3810" b="146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4"/>
                    <a:stretch>
                      <a:fillRect/>
                    </a:stretch>
                  </pic:blipFill>
                  <pic:spPr>
                    <a:xfrm>
                      <a:off x="0" y="0"/>
                      <a:ext cx="6035040" cy="3395716"/>
                    </a:xfrm>
                    <a:prstGeom prst="rect">
                      <a:avLst/>
                    </a:prstGeom>
                  </pic:spPr>
                </pic:pic>
              </a:graphicData>
            </a:graphic>
          </wp:inline>
        </w:drawing>
      </w:r>
    </w:p>
    <w:p w14:paraId="09DD91CA">
      <w:pPr>
        <w:jc w:val="center"/>
      </w:pPr>
      <w:r>
        <w:rPr>
          <w:i/>
          <w:sz w:val="18"/>
        </w:rPr>
        <w:t>Liên kết hồ sơ</w:t>
      </w:r>
    </w:p>
    <w:p w14:paraId="703C9BA9">
      <w:pPr>
        <w:spacing w:after="80"/>
      </w:pPr>
      <w:r>
        <w:rPr>
          <w:sz w:val="20"/>
        </w:rPr>
        <w:t xml:space="preserve">Dùng tab </w:t>
      </w:r>
      <w:r>
        <w:rPr>
          <w:b/>
          <w:sz w:val="20"/>
        </w:rPr>
        <w:t>Liên kết</w:t>
      </w:r>
      <w:r>
        <w:rPr>
          <w:sz w:val="20"/>
        </w:rPr>
        <w:t xml:space="preserve"> khi một hồ sơ phụ thuộc, bổ sung hoặc có liên quan tới hồ sơ khác. Nhấn </w:t>
      </w:r>
      <w:r>
        <w:rPr>
          <w:rFonts w:ascii="Consolas" w:hAnsi="Consolas"/>
          <w:sz w:val="20"/>
        </w:rPr>
        <w:t>+ Liên kết hồ sơ</w:t>
      </w:r>
      <w:r>
        <w:rPr>
          <w:sz w:val="20"/>
        </w:rPr>
        <w:t>, tìm hồ sơ đích, kiểm tra loại quan hệ và lưu. Chỉ tạo liên kết khi người xử lý sau cần thấy ngữ cảnh đó; tránh liên kết trùng lặp.</w:t>
      </w:r>
    </w:p>
    <w:p w14:paraId="435A76E6">
      <w:pPr>
        <w:pStyle w:val="3"/>
      </w:pPr>
      <w:r>
        <w:rPr>
          <w:sz w:val="20"/>
        </w:rPr>
        <w:t>4.3. Đính kèm tệp</w:t>
      </w:r>
    </w:p>
    <w:p w14:paraId="336E7EFA">
      <w:pPr>
        <w:jc w:val="center"/>
      </w:pPr>
      <w:r>
        <w:drawing>
          <wp:inline distT="0" distB="0" distL="114300" distR="114300">
            <wp:extent cx="6035040" cy="3395345"/>
            <wp:effectExtent l="0" t="0" r="3810" b="146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5"/>
                    <a:stretch>
                      <a:fillRect/>
                    </a:stretch>
                  </pic:blipFill>
                  <pic:spPr>
                    <a:xfrm>
                      <a:off x="0" y="0"/>
                      <a:ext cx="6035040" cy="3395716"/>
                    </a:xfrm>
                    <a:prstGeom prst="rect">
                      <a:avLst/>
                    </a:prstGeom>
                  </pic:spPr>
                </pic:pic>
              </a:graphicData>
            </a:graphic>
          </wp:inline>
        </w:drawing>
      </w:r>
    </w:p>
    <w:p w14:paraId="0E2395F3">
      <w:pPr>
        <w:jc w:val="center"/>
      </w:pPr>
      <w:r>
        <w:rPr>
          <w:i/>
          <w:sz w:val="18"/>
        </w:rPr>
        <w:t>Tải tệp đính kèm</w:t>
      </w:r>
    </w:p>
    <w:p w14:paraId="39D22B04">
      <w:pPr>
        <w:pStyle w:val="23"/>
        <w:bidi w:val="0"/>
        <w:ind w:left="360" w:leftChars="0" w:hanging="360" w:firstLineChars="0"/>
      </w:pPr>
      <w:r>
        <w:t>Mở tab Đính kèm, nhấn + Tải tệp lên.</w:t>
      </w:r>
    </w:p>
    <w:p w14:paraId="6712368F">
      <w:pPr>
        <w:pStyle w:val="23"/>
        <w:bidi w:val="0"/>
        <w:ind w:left="360" w:leftChars="0" w:hanging="360" w:firstLineChars="0"/>
      </w:pPr>
      <w:r>
        <w:t>Kéo thả hoặc chọn tệp trong popup.</w:t>
      </w:r>
    </w:p>
    <w:p w14:paraId="23B195D7">
      <w:pPr>
        <w:pStyle w:val="23"/>
        <w:bidi w:val="0"/>
        <w:ind w:left="360" w:leftChars="0" w:hanging="360" w:firstLineChars="0"/>
      </w:pPr>
      <w:r>
        <w:t>Chọn bước cần gắn tệp.</w:t>
      </w:r>
    </w:p>
    <w:p w14:paraId="300B8768">
      <w:pPr>
        <w:pStyle w:val="23"/>
        <w:bidi w:val="0"/>
        <w:ind w:left="360" w:leftChars="0" w:hanging="360" w:firstLineChars="0"/>
      </w:pPr>
      <w:r>
        <w:t>Đánh dấu là minh chứng hoàn thành khi tệp là bằng chứng bắt buộc của bước.</w:t>
      </w:r>
    </w:p>
    <w:p w14:paraId="57EAA35D">
      <w:pPr>
        <w:pStyle w:val="23"/>
        <w:bidi w:val="0"/>
        <w:ind w:left="360" w:leftChars="0" w:hanging="360" w:firstLineChars="0"/>
      </w:pPr>
      <w:r>
        <w:t>Xác nhận tải tệp và kiểm tra tên/tệp đã xuất hiện đúng hồ sơ.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747F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F4E78"/>
            <w:vAlign w:val="center"/>
          </w:tcPr>
          <w:p w14:paraId="7E975AE3">
            <w:pPr>
              <w:spacing w:after="20" w:line="240" w:lineRule="auto"/>
            </w:pPr>
            <w:r>
              <w:rPr>
                <w:b/>
                <w:color w:val="FFFFFF"/>
                <w:sz w:val="17"/>
              </w:rPr>
              <w:t>Nội dung</w:t>
            </w:r>
          </w:p>
        </w:tc>
        <w:tc>
          <w:tcPr>
            <w:tcW w:w="5112" w:type="dxa"/>
            <w:shd w:val="clear" w:color="auto" w:fill="1F4E78"/>
            <w:vAlign w:val="center"/>
          </w:tcPr>
          <w:p w14:paraId="2B47649C">
            <w:pPr>
              <w:spacing w:after="20" w:line="240" w:lineRule="auto"/>
            </w:pPr>
            <w:r>
              <w:rPr>
                <w:b/>
                <w:color w:val="FFFFFF"/>
                <w:sz w:val="17"/>
              </w:rPr>
              <w:t>Khuyến nghị</w:t>
            </w:r>
          </w:p>
        </w:tc>
      </w:tr>
      <w:tr w14:paraId="42158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CA24E24">
            <w:pPr>
              <w:spacing w:after="20" w:line="240" w:lineRule="auto"/>
            </w:pPr>
            <w:r>
              <w:rPr>
                <w:b w:val="0"/>
                <w:sz w:val="17"/>
              </w:rPr>
              <w:t>Tên tệp</w:t>
            </w:r>
          </w:p>
        </w:tc>
        <w:tc>
          <w:tcPr>
            <w:tcW w:w="5112" w:type="dxa"/>
            <w:vAlign w:val="center"/>
          </w:tcPr>
          <w:p w14:paraId="2A9A325A">
            <w:pPr>
              <w:spacing w:after="20" w:line="240" w:lineRule="auto"/>
            </w:pPr>
            <w:r>
              <w:rPr>
                <w:b w:val="0"/>
                <w:sz w:val="17"/>
              </w:rPr>
              <w:t>Đặt tên có mã hồ sơ, nội dung và ngày khi phù hợp.</w:t>
            </w:r>
          </w:p>
        </w:tc>
      </w:tr>
      <w:tr w14:paraId="75EF5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52F481AE">
            <w:pPr>
              <w:spacing w:after="20" w:line="240" w:lineRule="auto"/>
            </w:pPr>
            <w:r>
              <w:rPr>
                <w:b w:val="0"/>
                <w:sz w:val="17"/>
              </w:rPr>
              <w:t>Bước gắn tệp</w:t>
            </w:r>
          </w:p>
        </w:tc>
        <w:tc>
          <w:tcPr>
            <w:tcW w:w="5112" w:type="dxa"/>
            <w:shd w:val="clear" w:color="auto" w:fill="EAF2F8"/>
            <w:vAlign w:val="center"/>
          </w:tcPr>
          <w:p w14:paraId="380C6154">
            <w:pPr>
              <w:spacing w:after="20" w:line="240" w:lineRule="auto"/>
            </w:pPr>
            <w:r>
              <w:rPr>
                <w:b w:val="0"/>
                <w:sz w:val="17"/>
              </w:rPr>
              <w:t>Gắn vào đúng bước để người phê duyệt dễ đối chiếu.</w:t>
            </w:r>
          </w:p>
        </w:tc>
      </w:tr>
      <w:tr w14:paraId="6F9E9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8E6ABDA">
            <w:pPr>
              <w:spacing w:after="20" w:line="240" w:lineRule="auto"/>
            </w:pPr>
            <w:r>
              <w:rPr>
                <w:b w:val="0"/>
                <w:sz w:val="17"/>
              </w:rPr>
              <w:t>Minh chứng hoàn thành</w:t>
            </w:r>
          </w:p>
        </w:tc>
        <w:tc>
          <w:tcPr>
            <w:tcW w:w="5112" w:type="dxa"/>
            <w:vAlign w:val="center"/>
          </w:tcPr>
          <w:p w14:paraId="68B9A835">
            <w:pPr>
              <w:spacing w:after="20" w:line="240" w:lineRule="auto"/>
            </w:pPr>
            <w:r>
              <w:rPr>
                <w:b w:val="0"/>
                <w:sz w:val="17"/>
              </w:rPr>
              <w:t>Chỉ đánh dấu tệp là bằng chứng khi tài liệu/ảnh thực sự chứng minh kết quả.</w:t>
            </w:r>
          </w:p>
        </w:tc>
      </w:tr>
    </w:tbl>
    <w:p w14:paraId="3C0D8866">
      <w:pPr>
        <w:spacing w:after="60"/>
      </w:pPr>
    </w:p>
    <w:p w14:paraId="71BE22B0">
      <w:pPr>
        <w:pStyle w:val="2"/>
      </w:pPr>
      <w:r>
        <w:rPr>
          <w:sz w:val="20"/>
        </w:rPr>
        <w:t>5. Drawer bước và hủy hồ sơ</w:t>
      </w:r>
    </w:p>
    <w:p w14:paraId="303C1251">
      <w:pPr>
        <w:jc w:val="center"/>
      </w:pPr>
      <w:r>
        <w:drawing>
          <wp:inline distT="0" distB="0" distL="114300" distR="114300">
            <wp:extent cx="6035040" cy="3395345"/>
            <wp:effectExtent l="0" t="0" r="3810" b="146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6"/>
                    <a:stretch>
                      <a:fillRect/>
                    </a:stretch>
                  </pic:blipFill>
                  <pic:spPr>
                    <a:xfrm>
                      <a:off x="0" y="0"/>
                      <a:ext cx="6035040" cy="3395716"/>
                    </a:xfrm>
                    <a:prstGeom prst="rect">
                      <a:avLst/>
                    </a:prstGeom>
                  </pic:spPr>
                </pic:pic>
              </a:graphicData>
            </a:graphic>
          </wp:inline>
        </w:drawing>
      </w:r>
    </w:p>
    <w:p w14:paraId="17A2DF9D">
      <w:pPr>
        <w:jc w:val="center"/>
      </w:pPr>
      <w:r>
        <w:rPr>
          <w:i/>
          <w:sz w:val="18"/>
        </w:rPr>
        <w:t>Drawer chi tiết bước và SLA</w:t>
      </w:r>
    </w:p>
    <w:p w14:paraId="1A609C19">
      <w:pPr>
        <w:spacing w:after="80"/>
      </w:pPr>
      <w:r>
        <w:rPr>
          <w:sz w:val="20"/>
        </w:rPr>
        <w:t>Nhấp vào bước/công việc để mở drawer. Drawer hiển thị phân vai RCSI, thời hạn SLA và nội dung cần xử lý. Dùng thông tin này để biết ai thực hiện, ai rà soát/phê duyệt và mốc cần đáp ứng.</w:t>
      </w:r>
    </w:p>
    <w:p w14:paraId="008C55F1">
      <w:pPr>
        <w:pStyle w:val="3"/>
      </w:pPr>
      <w:r>
        <w:rPr>
          <w:sz w:val="20"/>
        </w:rPr>
        <w:t>Hủy hồ sơ</w:t>
      </w:r>
    </w:p>
    <w:p w14:paraId="0882BB43">
      <w:pPr>
        <w:jc w:val="center"/>
      </w:pPr>
      <w:r>
        <w:drawing>
          <wp:inline distT="0" distB="0" distL="114300" distR="114300">
            <wp:extent cx="6035040" cy="3395345"/>
            <wp:effectExtent l="0" t="0" r="3810" b="146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7"/>
                    <a:stretch>
                      <a:fillRect/>
                    </a:stretch>
                  </pic:blipFill>
                  <pic:spPr>
                    <a:xfrm>
                      <a:off x="0" y="0"/>
                      <a:ext cx="6035040" cy="3395716"/>
                    </a:xfrm>
                    <a:prstGeom prst="rect">
                      <a:avLst/>
                    </a:prstGeom>
                  </pic:spPr>
                </pic:pic>
              </a:graphicData>
            </a:graphic>
          </wp:inline>
        </w:drawing>
      </w:r>
    </w:p>
    <w:p w14:paraId="6ED7DAE7">
      <w:pPr>
        <w:pStyle w:val="23"/>
        <w:bidi w:val="0"/>
        <w:ind w:left="360" w:leftChars="0" w:hanging="360" w:firstLineChars="0"/>
      </w:pPr>
      <w:r>
        <w:t>Xác nhận hủy hồ sơ</w:t>
      </w:r>
    </w:p>
    <w:p w14:paraId="3BB2E2BB">
      <w:pPr>
        <w:pStyle w:val="23"/>
        <w:bidi w:val="0"/>
        <w:ind w:left="360" w:leftChars="0" w:hanging="360" w:firstLineChars="0"/>
      </w:pPr>
      <w:r>
        <w:t>Chọn Hủy hồ sơ trong chi tiết hồ sơ.</w:t>
      </w:r>
    </w:p>
    <w:p w14:paraId="05EE2FAF">
      <w:pPr>
        <w:pStyle w:val="23"/>
        <w:bidi w:val="0"/>
        <w:ind w:left="360" w:leftChars="0" w:hanging="360" w:firstLineChars="0"/>
      </w:pPr>
      <w:r>
        <w:t>Nhập lý do hủy bắt buộc, nêu rõ bối cảnh hoặc mã hồ sơ thay thế khi có.</w:t>
      </w:r>
    </w:p>
    <w:p w14:paraId="396CF7C0">
      <w:pPr>
        <w:pStyle w:val="23"/>
        <w:bidi w:val="0"/>
        <w:ind w:left="360" w:leftChars="0" w:hanging="360" w:firstLineChars="0"/>
      </w:pPr>
      <w:r>
        <w:t>Đọc lại ảnh hưởng đến các bước, yêu cầu vật tư và liên kết.</w:t>
      </w:r>
    </w:p>
    <w:p w14:paraId="7A072583">
      <w:pPr>
        <w:pStyle w:val="23"/>
        <w:bidi w:val="0"/>
        <w:ind w:left="360" w:leftChars="0" w:hanging="360" w:firstLineChars="0"/>
      </w:pPr>
      <w:r>
        <w:t>Xác nhận trong Popconfirm chỉ khi hồ sơ không thể tiếp tục.</w:t>
      </w:r>
    </w:p>
    <w:p w14:paraId="38241708">
      <w:pPr>
        <w:pStyle w:val="148"/>
      </w:pPr>
      <w:r>
        <w:rPr>
          <w:sz w:val="20"/>
        </w:rPr>
        <w:t xml:space="preserve">Hủy không phải là cách sửa dữ liệu thông thường. Dùng </w:t>
      </w:r>
      <w:r>
        <w:rPr>
          <w:rFonts w:ascii="Consolas" w:hAnsi="Consolas"/>
          <w:sz w:val="20"/>
        </w:rPr>
        <w:t>Trả lại</w:t>
      </w:r>
      <w:r>
        <w:rPr>
          <w:sz w:val="20"/>
        </w:rPr>
        <w:t xml:space="preserve"> hoặc chỉnh sửa thông tin khi hồ sơ vẫn cần được xử lý.</w:t>
      </w:r>
    </w:p>
    <w:p w14:paraId="573C41CB">
      <w:pPr>
        <w:pStyle w:val="2"/>
      </w:pPr>
      <w:r>
        <w:rPr>
          <w:sz w:val="20"/>
        </w:rPr>
        <w:t>6. Thiết kế quy trình và ma trận RCSI</w:t>
      </w:r>
    </w:p>
    <w:p w14:paraId="3DA54560">
      <w:pPr>
        <w:jc w:val="center"/>
      </w:pPr>
      <w:r>
        <w:drawing>
          <wp:inline distT="0" distB="0" distL="114300" distR="114300">
            <wp:extent cx="6035040" cy="3395345"/>
            <wp:effectExtent l="0" t="0" r="3810" b="146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8"/>
                    <a:stretch>
                      <a:fillRect/>
                    </a:stretch>
                  </pic:blipFill>
                  <pic:spPr>
                    <a:xfrm>
                      <a:off x="0" y="0"/>
                      <a:ext cx="6035040" cy="3395716"/>
                    </a:xfrm>
                    <a:prstGeom prst="rect">
                      <a:avLst/>
                    </a:prstGeom>
                  </pic:spPr>
                </pic:pic>
              </a:graphicData>
            </a:graphic>
          </wp:inline>
        </w:drawing>
      </w:r>
    </w:p>
    <w:p w14:paraId="07683267">
      <w:pPr>
        <w:jc w:val="center"/>
      </w:pPr>
      <w:r>
        <w:rPr>
          <w:i/>
          <w:sz w:val="18"/>
        </w:rPr>
        <w:t>Danh mục/thiết kế quy trình</w:t>
      </w:r>
    </w:p>
    <w:p w14:paraId="09C8420D">
      <w:pPr>
        <w:pStyle w:val="3"/>
      </w:pPr>
      <w:r>
        <w:rPr>
          <w:sz w:val="20"/>
        </w:rPr>
        <w:t>6.1. Tạo quy trình</w:t>
      </w:r>
    </w:p>
    <w:p w14:paraId="78073077">
      <w:pPr>
        <w:pStyle w:val="23"/>
        <w:bidi w:val="0"/>
        <w:ind w:left="360" w:leftChars="0" w:hanging="360" w:firstLineChars="0"/>
      </w:pPr>
      <w:r>
        <w:t>Vào danh mục quy trình, nhấn + Thêm mới.</w:t>
      </w:r>
    </w:p>
    <w:p w14:paraId="6C431F0B">
      <w:pPr>
        <w:pStyle w:val="23"/>
        <w:bidi w:val="0"/>
        <w:ind w:left="360" w:leftChars="0" w:hanging="360" w:firstLineChars="0"/>
      </w:pPr>
      <w:r>
        <w:t>Nhập tên, mã, mô tả và các thông tin yêu cầu trong popup.</w:t>
      </w:r>
    </w:p>
    <w:p w14:paraId="2307A2EB">
      <w:pPr>
        <w:pStyle w:val="23"/>
        <w:bidi w:val="0"/>
        <w:ind w:left="360" w:leftChars="0" w:hanging="360" w:firstLineChars="0"/>
      </w:pPr>
      <w:r>
        <w:t>Lưu ở trạng thái bản nháp.</w:t>
      </w:r>
    </w:p>
    <w:p w14:paraId="67234D93">
      <w:pPr>
        <w:pStyle w:val="23"/>
        <w:bidi w:val="0"/>
        <w:ind w:left="360" w:leftChars="0" w:hanging="360" w:firstLineChars="0"/>
      </w:pPr>
      <w:r>
        <w:t>Thêm bước, thiết kế RCSI, SLA và kiểm thử trước khi công bố.</w:t>
      </w:r>
    </w:p>
    <w:p w14:paraId="00F68C5E">
      <w:pPr>
        <w:pStyle w:val="3"/>
      </w:pPr>
      <w:r>
        <w:rPr>
          <w:sz w:val="20"/>
        </w:rPr>
        <w:t>6.2. Thiết lập ma trận RCSI</w:t>
      </w:r>
    </w:p>
    <w:p w14:paraId="3FC8D361">
      <w:pPr>
        <w:jc w:val="center"/>
      </w:pPr>
      <w:r>
        <w:drawing>
          <wp:inline distT="0" distB="0" distL="114300" distR="114300">
            <wp:extent cx="6035040" cy="3395345"/>
            <wp:effectExtent l="0" t="0" r="3810" b="146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9"/>
                    <a:stretch>
                      <a:fillRect/>
                    </a:stretch>
                  </pic:blipFill>
                  <pic:spPr>
                    <a:xfrm>
                      <a:off x="0" y="0"/>
                      <a:ext cx="6035040" cy="3395716"/>
                    </a:xfrm>
                    <a:prstGeom prst="rect">
                      <a:avLst/>
                    </a:prstGeom>
                  </pic:spPr>
                </pic:pic>
              </a:graphicData>
            </a:graphic>
          </wp:inline>
        </w:drawing>
      </w:r>
    </w:p>
    <w:p w14:paraId="50A24F04">
      <w:pPr>
        <w:jc w:val="center"/>
      </w:pPr>
      <w:r>
        <w:rPr>
          <w:i/>
          <w:sz w:val="18"/>
        </w:rPr>
        <w:t>Ma trận RCSI</w:t>
      </w:r>
    </w:p>
    <w:p w14:paraId="35121B02">
      <w:pPr>
        <w:spacing w:after="80"/>
      </w:pPr>
      <w:r>
        <w:rPr>
          <w:sz w:val="20"/>
        </w:rPr>
        <w:t xml:space="preserve">Trong ma trận, </w:t>
      </w:r>
      <w:r>
        <w:rPr>
          <w:b/>
          <w:sz w:val="20"/>
        </w:rPr>
        <w:t>cột</w:t>
      </w:r>
      <w:r>
        <w:rPr>
          <w:sz w:val="20"/>
        </w:rPr>
        <w:t xml:space="preserve"> là phòng ban/chức danh từ Sơ đồ tổ chức; </w:t>
      </w:r>
      <w:r>
        <w:rPr>
          <w:b/>
          <w:sz w:val="20"/>
        </w:rPr>
        <w:t>dòng</w:t>
      </w:r>
      <w:r>
        <w:rPr>
          <w:sz w:val="20"/>
        </w:rPr>
        <w:t xml:space="preserve"> là các bước quy trình. Nhấp ô giao điểm để gán vai trò. Thêm bước bằng nút </w:t>
      </w:r>
      <w:r>
        <w:rPr>
          <w:rFonts w:ascii="Consolas" w:hAnsi="Consolas"/>
          <w:sz w:val="20"/>
        </w:rPr>
        <w:t>+ Thêm bước</w:t>
      </w:r>
      <w:r>
        <w:rPr>
          <w:sz w:val="20"/>
        </w:rPr>
        <w:t>; nhập SLA cho từng bước theo giờ/ngày.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04869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06DD58B7">
            <w:pPr>
              <w:spacing w:after="20" w:line="240" w:lineRule="auto"/>
            </w:pPr>
            <w:r>
              <w:rPr>
                <w:b/>
                <w:color w:val="FFFFFF"/>
                <w:sz w:val="17"/>
              </w:rPr>
              <w:t>Ký hiệu</w:t>
            </w:r>
          </w:p>
        </w:tc>
        <w:tc>
          <w:tcPr>
            <w:tcW w:w="3408" w:type="dxa"/>
            <w:shd w:val="clear" w:color="auto" w:fill="1F4E78"/>
            <w:vAlign w:val="center"/>
          </w:tcPr>
          <w:p w14:paraId="37C3DBEF">
            <w:pPr>
              <w:spacing w:after="20" w:line="240" w:lineRule="auto"/>
            </w:pPr>
            <w:r>
              <w:rPr>
                <w:b/>
                <w:color w:val="FFFFFF"/>
                <w:sz w:val="17"/>
              </w:rPr>
              <w:t>Vai trò</w:t>
            </w:r>
          </w:p>
        </w:tc>
        <w:tc>
          <w:tcPr>
            <w:tcW w:w="3408" w:type="dxa"/>
            <w:shd w:val="clear" w:color="auto" w:fill="1F4E78"/>
            <w:vAlign w:val="center"/>
          </w:tcPr>
          <w:p w14:paraId="731653BD">
            <w:pPr>
              <w:spacing w:after="20" w:line="240" w:lineRule="auto"/>
            </w:pPr>
            <w:r>
              <w:rPr>
                <w:b/>
                <w:color w:val="FFFFFF"/>
                <w:sz w:val="17"/>
              </w:rPr>
              <w:t>Trách nhiệm thực tế</w:t>
            </w:r>
          </w:p>
        </w:tc>
      </w:tr>
      <w:tr w14:paraId="7870C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5E4EF51">
            <w:pPr>
              <w:spacing w:after="20" w:line="240" w:lineRule="auto"/>
            </w:pPr>
            <w:r>
              <w:rPr>
                <w:b w:val="0"/>
                <w:sz w:val="17"/>
              </w:rPr>
              <w:t>`S`</w:t>
            </w:r>
          </w:p>
        </w:tc>
        <w:tc>
          <w:tcPr>
            <w:tcW w:w="3408" w:type="dxa"/>
            <w:vAlign w:val="center"/>
          </w:tcPr>
          <w:p w14:paraId="5968E70E">
            <w:pPr>
              <w:spacing w:after="20" w:line="240" w:lineRule="auto"/>
            </w:pPr>
            <w:r>
              <w:rPr>
                <w:b w:val="0"/>
                <w:sz w:val="17"/>
              </w:rPr>
              <w:t>Submit</w:t>
            </w:r>
          </w:p>
        </w:tc>
        <w:tc>
          <w:tcPr>
            <w:tcW w:w="3408" w:type="dxa"/>
            <w:vAlign w:val="center"/>
          </w:tcPr>
          <w:p w14:paraId="7FC97B51">
            <w:pPr>
              <w:spacing w:after="20" w:line="240" w:lineRule="auto"/>
            </w:pPr>
            <w:r>
              <w:rPr>
                <w:b w:val="0"/>
                <w:sz w:val="17"/>
              </w:rPr>
              <w:t>Khởi tạo/gửi thông tin ở bước.</w:t>
            </w:r>
          </w:p>
        </w:tc>
      </w:tr>
      <w:tr w14:paraId="4B972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1F3930B8">
            <w:pPr>
              <w:spacing w:after="20" w:line="240" w:lineRule="auto"/>
            </w:pPr>
            <w:r>
              <w:rPr>
                <w:b w:val="0"/>
                <w:sz w:val="17"/>
              </w:rPr>
              <w:t>`R`</w:t>
            </w:r>
          </w:p>
        </w:tc>
        <w:tc>
          <w:tcPr>
            <w:tcW w:w="3408" w:type="dxa"/>
            <w:shd w:val="clear" w:color="auto" w:fill="EAF2F8"/>
            <w:vAlign w:val="center"/>
          </w:tcPr>
          <w:p w14:paraId="1338D9FE">
            <w:pPr>
              <w:spacing w:after="20" w:line="240" w:lineRule="auto"/>
            </w:pPr>
            <w:r>
              <w:rPr>
                <w:b w:val="0"/>
                <w:sz w:val="17"/>
              </w:rPr>
              <w:t>Review</w:t>
            </w:r>
          </w:p>
        </w:tc>
        <w:tc>
          <w:tcPr>
            <w:tcW w:w="3408" w:type="dxa"/>
            <w:shd w:val="clear" w:color="auto" w:fill="EAF2F8"/>
            <w:vAlign w:val="center"/>
          </w:tcPr>
          <w:p w14:paraId="65F70C99">
            <w:pPr>
              <w:spacing w:after="20" w:line="240" w:lineRule="auto"/>
            </w:pPr>
            <w:r>
              <w:rPr>
                <w:b w:val="0"/>
                <w:sz w:val="17"/>
              </w:rPr>
              <w:t>Rà soát nội dung trước khi chuyển tiếp.</w:t>
            </w:r>
          </w:p>
        </w:tc>
      </w:tr>
      <w:tr w14:paraId="7B571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E247ADD">
            <w:pPr>
              <w:spacing w:after="20" w:line="240" w:lineRule="auto"/>
            </w:pPr>
            <w:r>
              <w:rPr>
                <w:b w:val="0"/>
                <w:sz w:val="17"/>
              </w:rPr>
              <w:t>`E`</w:t>
            </w:r>
          </w:p>
        </w:tc>
        <w:tc>
          <w:tcPr>
            <w:tcW w:w="3408" w:type="dxa"/>
            <w:vAlign w:val="center"/>
          </w:tcPr>
          <w:p w14:paraId="0A1379EE">
            <w:pPr>
              <w:spacing w:after="20" w:line="240" w:lineRule="auto"/>
            </w:pPr>
            <w:r>
              <w:rPr>
                <w:b w:val="0"/>
                <w:sz w:val="17"/>
              </w:rPr>
              <w:t>Executor</w:t>
            </w:r>
          </w:p>
        </w:tc>
        <w:tc>
          <w:tcPr>
            <w:tcW w:w="3408" w:type="dxa"/>
            <w:vAlign w:val="center"/>
          </w:tcPr>
          <w:p w14:paraId="5F7AF0E8">
            <w:pPr>
              <w:spacing w:after="20" w:line="240" w:lineRule="auto"/>
            </w:pPr>
            <w:r>
              <w:rPr>
                <w:b w:val="0"/>
                <w:sz w:val="17"/>
              </w:rPr>
              <w:t>Thực hiện công việc.</w:t>
            </w:r>
          </w:p>
        </w:tc>
      </w:tr>
      <w:tr w14:paraId="0C09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30AFD4A5">
            <w:pPr>
              <w:spacing w:after="20" w:line="240" w:lineRule="auto"/>
            </w:pPr>
            <w:r>
              <w:rPr>
                <w:b w:val="0"/>
                <w:sz w:val="17"/>
              </w:rPr>
              <w:t>`C`</w:t>
            </w:r>
          </w:p>
        </w:tc>
        <w:tc>
          <w:tcPr>
            <w:tcW w:w="3408" w:type="dxa"/>
            <w:shd w:val="clear" w:color="auto" w:fill="EAF2F8"/>
            <w:vAlign w:val="center"/>
          </w:tcPr>
          <w:p w14:paraId="0E3F628E">
            <w:pPr>
              <w:spacing w:after="20" w:line="240" w:lineRule="auto"/>
            </w:pPr>
            <w:r>
              <w:rPr>
                <w:b w:val="0"/>
                <w:sz w:val="17"/>
              </w:rPr>
              <w:t>Check</w:t>
            </w:r>
          </w:p>
        </w:tc>
        <w:tc>
          <w:tcPr>
            <w:tcW w:w="3408" w:type="dxa"/>
            <w:shd w:val="clear" w:color="auto" w:fill="EAF2F8"/>
            <w:vAlign w:val="center"/>
          </w:tcPr>
          <w:p w14:paraId="1D961A07">
            <w:pPr>
              <w:spacing w:after="20" w:line="240" w:lineRule="auto"/>
            </w:pPr>
            <w:r>
              <w:rPr>
                <w:b w:val="0"/>
                <w:sz w:val="17"/>
              </w:rPr>
              <w:t>Kiểm tra chất lượng/kết quả.</w:t>
            </w:r>
          </w:p>
        </w:tc>
      </w:tr>
      <w:tr w14:paraId="1FF5A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51CA562">
            <w:pPr>
              <w:spacing w:after="20" w:line="240" w:lineRule="auto"/>
            </w:pPr>
            <w:r>
              <w:rPr>
                <w:b w:val="0"/>
                <w:sz w:val="17"/>
              </w:rPr>
              <w:t>`A`</w:t>
            </w:r>
          </w:p>
        </w:tc>
        <w:tc>
          <w:tcPr>
            <w:tcW w:w="3408" w:type="dxa"/>
            <w:vAlign w:val="center"/>
          </w:tcPr>
          <w:p w14:paraId="42A3E62D">
            <w:pPr>
              <w:spacing w:after="20" w:line="240" w:lineRule="auto"/>
            </w:pPr>
            <w:r>
              <w:rPr>
                <w:b w:val="0"/>
                <w:sz w:val="17"/>
              </w:rPr>
              <w:t>Approve</w:t>
            </w:r>
          </w:p>
        </w:tc>
        <w:tc>
          <w:tcPr>
            <w:tcW w:w="3408" w:type="dxa"/>
            <w:vAlign w:val="center"/>
          </w:tcPr>
          <w:p w14:paraId="4B235C6A">
            <w:pPr>
              <w:spacing w:after="20" w:line="240" w:lineRule="auto"/>
            </w:pPr>
            <w:r>
              <w:rPr>
                <w:b w:val="0"/>
                <w:sz w:val="17"/>
              </w:rPr>
              <w:t>Phê duyệt quyết định.</w:t>
            </w:r>
          </w:p>
        </w:tc>
      </w:tr>
      <w:tr w14:paraId="3AC38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EAF2F8"/>
            <w:vAlign w:val="center"/>
          </w:tcPr>
          <w:p w14:paraId="65A59FB3">
            <w:pPr>
              <w:spacing w:after="20" w:line="240" w:lineRule="auto"/>
            </w:pPr>
            <w:r>
              <w:rPr>
                <w:b w:val="0"/>
                <w:sz w:val="17"/>
              </w:rPr>
              <w:t>`I`</w:t>
            </w:r>
          </w:p>
        </w:tc>
        <w:tc>
          <w:tcPr>
            <w:tcW w:w="3408" w:type="dxa"/>
            <w:shd w:val="clear" w:color="auto" w:fill="EAF2F8"/>
            <w:vAlign w:val="center"/>
          </w:tcPr>
          <w:p w14:paraId="5CD3F117">
            <w:pPr>
              <w:spacing w:after="20" w:line="240" w:lineRule="auto"/>
            </w:pPr>
            <w:r>
              <w:rPr>
                <w:b w:val="0"/>
                <w:sz w:val="17"/>
              </w:rPr>
              <w:t>Inform</w:t>
            </w:r>
          </w:p>
        </w:tc>
        <w:tc>
          <w:tcPr>
            <w:tcW w:w="3408" w:type="dxa"/>
            <w:shd w:val="clear" w:color="auto" w:fill="EAF2F8"/>
            <w:vAlign w:val="center"/>
          </w:tcPr>
          <w:p w14:paraId="77D4A859">
            <w:pPr>
              <w:spacing w:after="20" w:line="240" w:lineRule="auto"/>
            </w:pPr>
            <w:r>
              <w:rPr>
                <w:b w:val="0"/>
                <w:sz w:val="17"/>
              </w:rPr>
              <w:t>Nhận thông tin, không nhất thiết xử lý.</w:t>
            </w:r>
          </w:p>
        </w:tc>
      </w:tr>
    </w:tbl>
    <w:p w14:paraId="7E66B7AB">
      <w:pPr>
        <w:spacing w:after="60"/>
      </w:pPr>
    </w:p>
    <w:p w14:paraId="32B30B30">
      <w:pPr>
        <w:pStyle w:val="3"/>
      </w:pPr>
      <w:r>
        <w:rPr>
          <w:sz w:val="20"/>
        </w:rPr>
        <w:t>Quy trình thiết kế RCSI</w:t>
      </w:r>
    </w:p>
    <w:p w14:paraId="45823622">
      <w:pPr>
        <w:pStyle w:val="23"/>
        <w:bidi w:val="0"/>
        <w:ind w:left="360" w:leftChars="0" w:hanging="360" w:firstLineChars="0"/>
      </w:pPr>
      <w:r>
        <w:t>Kiểm tra các phòng ban/chức danh đã tồn tại trong Core và bổ nhiệm còn hiệu lực.</w:t>
      </w:r>
    </w:p>
    <w:p w14:paraId="5BC4EBB2">
      <w:pPr>
        <w:pStyle w:val="23"/>
        <w:bidi w:val="0"/>
        <w:ind w:left="360" w:leftChars="0" w:hanging="360" w:firstLineChars="0"/>
      </w:pPr>
      <w:r>
        <w:t>Thêm các bước theo trình tự nghiệp vụ.</w:t>
      </w:r>
    </w:p>
    <w:p w14:paraId="0D8ED36D">
      <w:pPr>
        <w:pStyle w:val="23"/>
        <w:bidi w:val="0"/>
        <w:ind w:left="360" w:leftChars="0" w:hanging="360" w:firstLineChars="0"/>
      </w:pPr>
      <w:r>
        <w:t>Với từng bước, gán đúng vai trò RCSI tại giao điểm dòng–cột.</w:t>
      </w:r>
    </w:p>
    <w:p w14:paraId="2D108B30">
      <w:pPr>
        <w:pStyle w:val="23"/>
        <w:bidi w:val="0"/>
        <w:ind w:left="360" w:leftChars="0" w:hanging="360" w:firstLineChars="0"/>
      </w:pPr>
      <w:r>
        <w:t>Nhập SLA; quy ước rõ đơn vị giờ/ngày và cách xử lý quá hạn.</w:t>
      </w:r>
    </w:p>
    <w:p w14:paraId="70F8652E">
      <w:pPr>
        <w:pStyle w:val="23"/>
        <w:bidi w:val="0"/>
        <w:ind w:left="360" w:leftChars="0" w:hanging="360" w:firstLineChars="0"/>
      </w:pPr>
      <w:r>
        <w:t>Kiểm thử các trường hợp: hồ sơ thường, trả lại, từ chối, người kiêm nhiệm và tệp minh chứng.</w:t>
      </w:r>
    </w:p>
    <w:p w14:paraId="7501E427">
      <w:pPr>
        <w:pStyle w:val="23"/>
        <w:bidi w:val="0"/>
        <w:ind w:left="360" w:leftChars="0" w:hanging="360" w:firstLineChars="0"/>
      </w:pPr>
      <w:r>
        <w:t>Rà soát trước khi công bố.</w:t>
      </w:r>
    </w:p>
    <w:p w14:paraId="28334CEB">
      <w:pPr>
        <w:pStyle w:val="2"/>
      </w:pPr>
      <w:r>
        <w:rPr>
          <w:sz w:val="20"/>
        </w:rPr>
        <w:t>7. Công bố, sửa và xóa quy trình</w:t>
      </w:r>
    </w:p>
    <w:p w14:paraId="4A63A57A">
      <w:pPr>
        <w:jc w:val="center"/>
      </w:pPr>
      <w:r>
        <w:drawing>
          <wp:inline distT="0" distB="0" distL="114300" distR="114300">
            <wp:extent cx="6035040" cy="3395345"/>
            <wp:effectExtent l="0" t="0" r="3810" b="146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0"/>
                    <a:stretch>
                      <a:fillRect/>
                    </a:stretch>
                  </pic:blipFill>
                  <pic:spPr>
                    <a:xfrm>
                      <a:off x="0" y="0"/>
                      <a:ext cx="6035040" cy="3395716"/>
                    </a:xfrm>
                    <a:prstGeom prst="rect">
                      <a:avLst/>
                    </a:prstGeom>
                  </pic:spPr>
                </pic:pic>
              </a:graphicData>
            </a:graphic>
          </wp:inline>
        </w:drawing>
      </w:r>
    </w:p>
    <w:p w14:paraId="12924FDA">
      <w:r>
        <w:br w:type="page"/>
      </w:r>
    </w:p>
    <w:p w14:paraId="3EC59B23">
      <w:pPr>
        <w:jc w:val="center"/>
      </w:pPr>
      <w:r>
        <w:rPr>
          <w:i/>
          <w:sz w:val="18"/>
        </w:rPr>
        <w:t>Quản lý trạng thái quy trình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3D2D1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F4E78"/>
            <w:vAlign w:val="center"/>
          </w:tcPr>
          <w:p w14:paraId="114FB013">
            <w:pPr>
              <w:spacing w:after="20" w:line="240" w:lineRule="auto"/>
            </w:pPr>
            <w:r>
              <w:rPr>
                <w:b/>
                <w:color w:val="FFFFFF"/>
                <w:sz w:val="17"/>
              </w:rPr>
              <w:t>Nút</w:t>
            </w:r>
          </w:p>
        </w:tc>
        <w:tc>
          <w:tcPr>
            <w:tcW w:w="2556" w:type="dxa"/>
            <w:shd w:val="clear" w:color="auto" w:fill="1F4E78"/>
            <w:vAlign w:val="center"/>
          </w:tcPr>
          <w:p w14:paraId="3157D751">
            <w:pPr>
              <w:spacing w:after="20" w:line="240" w:lineRule="auto"/>
            </w:pPr>
            <w:r>
              <w:rPr>
                <w:b/>
                <w:color w:val="FFFFFF"/>
                <w:sz w:val="17"/>
              </w:rPr>
              <w:t>Loại UI</w:t>
            </w:r>
          </w:p>
        </w:tc>
        <w:tc>
          <w:tcPr>
            <w:tcW w:w="2556" w:type="dxa"/>
            <w:shd w:val="clear" w:color="auto" w:fill="1F4E78"/>
            <w:vAlign w:val="center"/>
          </w:tcPr>
          <w:p w14:paraId="0B2374B1">
            <w:pPr>
              <w:spacing w:after="20" w:line="240" w:lineRule="auto"/>
            </w:pPr>
            <w:r>
              <w:rPr>
                <w:b/>
                <w:color w:val="FFFFFF"/>
                <w:sz w:val="17"/>
              </w:rPr>
              <w:t>Hướng dẫn</w:t>
            </w:r>
          </w:p>
        </w:tc>
        <w:tc>
          <w:tcPr>
            <w:tcW w:w="2556" w:type="dxa"/>
            <w:shd w:val="clear" w:color="auto" w:fill="1F4E78"/>
            <w:vAlign w:val="center"/>
          </w:tcPr>
          <w:p w14:paraId="5C75F525">
            <w:pPr>
              <w:spacing w:after="20" w:line="240" w:lineRule="auto"/>
            </w:pPr>
            <w:r>
              <w:rPr>
                <w:b/>
                <w:color w:val="FFFFFF"/>
                <w:sz w:val="17"/>
              </w:rPr>
              <w:t>Kết quả</w:t>
            </w:r>
          </w:p>
        </w:tc>
      </w:tr>
      <w:tr w14:paraId="6F97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14D598A">
            <w:pPr>
              <w:spacing w:after="20" w:line="240" w:lineRule="auto"/>
            </w:pPr>
            <w:r>
              <w:rPr>
                <w:b w:val="0"/>
                <w:sz w:val="17"/>
              </w:rPr>
              <w:t>`Công bố`</w:t>
            </w:r>
          </w:p>
        </w:tc>
        <w:tc>
          <w:tcPr>
            <w:tcW w:w="2556" w:type="dxa"/>
            <w:vAlign w:val="center"/>
          </w:tcPr>
          <w:p w14:paraId="4371DC37">
            <w:pPr>
              <w:spacing w:after="20" w:line="240" w:lineRule="auto"/>
            </w:pPr>
            <w:r>
              <w:rPr>
                <w:b w:val="0"/>
                <w:sz w:val="17"/>
              </w:rPr>
              <w:t>Button + Popconfirm</w:t>
            </w:r>
          </w:p>
        </w:tc>
        <w:tc>
          <w:tcPr>
            <w:tcW w:w="2556" w:type="dxa"/>
            <w:vAlign w:val="center"/>
          </w:tcPr>
          <w:p w14:paraId="5412C665">
            <w:pPr>
              <w:spacing w:after="20" w:line="240" w:lineRule="auto"/>
            </w:pPr>
            <w:r>
              <w:rPr>
                <w:b w:val="0"/>
                <w:sz w:val="17"/>
              </w:rPr>
              <w:t>Xác nhận sau khi đã kiểm thử đầy đủ</w:t>
            </w:r>
          </w:p>
        </w:tc>
        <w:tc>
          <w:tcPr>
            <w:tcW w:w="2556" w:type="dxa"/>
            <w:vAlign w:val="center"/>
          </w:tcPr>
          <w:p w14:paraId="68A5B85C">
            <w:pPr>
              <w:spacing w:after="20" w:line="240" w:lineRule="auto"/>
            </w:pPr>
            <w:r>
              <w:rPr>
                <w:b w:val="0"/>
                <w:sz w:val="17"/>
              </w:rPr>
              <w:t>Đưa quy trình vào danh sách có thể áp dụng cho hồ sơ mới.</w:t>
            </w:r>
          </w:p>
        </w:tc>
      </w:tr>
      <w:tr w14:paraId="5C419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2DCB69E6">
            <w:pPr>
              <w:spacing w:after="20" w:line="240" w:lineRule="auto"/>
            </w:pPr>
            <w:r>
              <w:rPr>
                <w:b w:val="0"/>
                <w:sz w:val="17"/>
              </w:rPr>
              <w:t>`Sửa`</w:t>
            </w:r>
          </w:p>
        </w:tc>
        <w:tc>
          <w:tcPr>
            <w:tcW w:w="2556" w:type="dxa"/>
            <w:shd w:val="clear" w:color="auto" w:fill="EAF2F8"/>
            <w:vAlign w:val="center"/>
          </w:tcPr>
          <w:p w14:paraId="18414754">
            <w:pPr>
              <w:spacing w:after="20" w:line="240" w:lineRule="auto"/>
            </w:pPr>
            <w:r>
              <w:rPr>
                <w:b w:val="0"/>
                <w:sz w:val="17"/>
              </w:rPr>
              <w:t>Button + Popconfirm</w:t>
            </w:r>
          </w:p>
        </w:tc>
        <w:tc>
          <w:tcPr>
            <w:tcW w:w="2556" w:type="dxa"/>
            <w:shd w:val="clear" w:color="auto" w:fill="EAF2F8"/>
            <w:vAlign w:val="center"/>
          </w:tcPr>
          <w:p w14:paraId="1B8F0161">
            <w:pPr>
              <w:spacing w:after="20" w:line="240" w:lineRule="auto"/>
            </w:pPr>
            <w:r>
              <w:rPr>
                <w:b w:val="0"/>
                <w:sz w:val="17"/>
              </w:rPr>
              <w:t>Đưa quy trình về bản nháp để hiệu chỉnh</w:t>
            </w:r>
          </w:p>
        </w:tc>
        <w:tc>
          <w:tcPr>
            <w:tcW w:w="2556" w:type="dxa"/>
            <w:shd w:val="clear" w:color="auto" w:fill="EAF2F8"/>
            <w:vAlign w:val="center"/>
          </w:tcPr>
          <w:p w14:paraId="0B284922">
            <w:pPr>
              <w:spacing w:after="20" w:line="240" w:lineRule="auto"/>
            </w:pPr>
            <w:r>
              <w:rPr>
                <w:b w:val="0"/>
                <w:sz w:val="17"/>
              </w:rPr>
              <w:t>Ngăn thay đổi trực tiếp trên bản công bố.</w:t>
            </w:r>
          </w:p>
        </w:tc>
      </w:tr>
      <w:tr w14:paraId="7DCDF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F5657BC">
            <w:pPr>
              <w:spacing w:after="20" w:line="240" w:lineRule="auto"/>
            </w:pPr>
            <w:r>
              <w:rPr>
                <w:b w:val="0"/>
                <w:sz w:val="17"/>
              </w:rPr>
              <w:t>`Xóa`</w:t>
            </w:r>
          </w:p>
        </w:tc>
        <w:tc>
          <w:tcPr>
            <w:tcW w:w="2556" w:type="dxa"/>
            <w:vAlign w:val="center"/>
          </w:tcPr>
          <w:p w14:paraId="6ED60DFA">
            <w:pPr>
              <w:spacing w:after="20" w:line="240" w:lineRule="auto"/>
            </w:pPr>
            <w:r>
              <w:rPr>
                <w:b w:val="0"/>
                <w:sz w:val="17"/>
              </w:rPr>
              <w:t>Button + Popconfirm</w:t>
            </w:r>
          </w:p>
        </w:tc>
        <w:tc>
          <w:tcPr>
            <w:tcW w:w="2556" w:type="dxa"/>
            <w:vAlign w:val="center"/>
          </w:tcPr>
          <w:p w14:paraId="7592CC92">
            <w:pPr>
              <w:spacing w:after="20" w:line="240" w:lineRule="auto"/>
            </w:pPr>
            <w:r>
              <w:rPr>
                <w:b w:val="0"/>
                <w:sz w:val="17"/>
              </w:rPr>
              <w:t>Chỉ dùng khi không còn nhu cầu sử dụng và không có phụ thuộc</w:t>
            </w:r>
          </w:p>
        </w:tc>
        <w:tc>
          <w:tcPr>
            <w:tcW w:w="2556" w:type="dxa"/>
            <w:vAlign w:val="center"/>
          </w:tcPr>
          <w:p w14:paraId="50B20328">
            <w:pPr>
              <w:spacing w:after="20" w:line="240" w:lineRule="auto"/>
            </w:pPr>
            <w:r>
              <w:rPr>
                <w:b w:val="0"/>
                <w:sz w:val="17"/>
              </w:rPr>
              <w:t>Hệ thống chặn xóa nếu có hồ sơ đang chạy.</w:t>
            </w:r>
          </w:p>
        </w:tc>
      </w:tr>
    </w:tbl>
    <w:p w14:paraId="013830E9">
      <w:pPr>
        <w:spacing w:after="60"/>
      </w:pPr>
    </w:p>
    <w:p w14:paraId="13226F4B">
      <w:pPr>
        <w:jc w:val="center"/>
      </w:pPr>
      <w:r>
        <w:drawing>
          <wp:inline distT="0" distB="0" distL="114300" distR="114300">
            <wp:extent cx="6035040" cy="3395345"/>
            <wp:effectExtent l="0" t="0" r="3810" b="146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1"/>
                    <a:stretch>
                      <a:fillRect/>
                    </a:stretch>
                  </pic:blipFill>
                  <pic:spPr>
                    <a:xfrm>
                      <a:off x="0" y="0"/>
                      <a:ext cx="6035040" cy="3395716"/>
                    </a:xfrm>
                    <a:prstGeom prst="rect">
                      <a:avLst/>
                    </a:prstGeom>
                  </pic:spPr>
                </pic:pic>
              </a:graphicData>
            </a:graphic>
          </wp:inline>
        </w:drawing>
      </w:r>
    </w:p>
    <w:p w14:paraId="40776B18">
      <w:pPr>
        <w:jc w:val="center"/>
      </w:pPr>
      <w:r>
        <w:rPr>
          <w:i/>
          <w:sz w:val="18"/>
        </w:rPr>
        <w:t>Chặn xóa quy trình có hồ sơ</w:t>
      </w:r>
    </w:p>
    <w:p w14:paraId="1DB3B89C">
      <w:pPr>
        <w:pStyle w:val="3"/>
      </w:pPr>
      <w:r>
        <w:rPr>
          <w:sz w:val="20"/>
        </w:rPr>
        <w:t>Kiểm tra trước khi công bố</w:t>
      </w:r>
    </w:p>
    <w:p w14:paraId="62E2A37F">
      <w:pPr>
        <w:pStyle w:val="23"/>
      </w:pPr>
      <w:r>
        <w:rPr>
          <w:sz w:val="20"/>
        </w:rPr>
        <w:t>☐ Mã/tên quy trình rõ ràng và không trùng.</w:t>
      </w:r>
    </w:p>
    <w:p w14:paraId="795CF83C">
      <w:pPr>
        <w:pStyle w:val="23"/>
      </w:pPr>
      <w:r>
        <w:rPr>
          <w:sz w:val="20"/>
        </w:rPr>
        <w:t>☐ Mọi bước có người/chức danh chịu trách nhiệm phù hợp.</w:t>
      </w:r>
    </w:p>
    <w:p w14:paraId="713DD02F">
      <w:pPr>
        <w:pStyle w:val="23"/>
      </w:pPr>
      <w:r>
        <w:rPr>
          <w:sz w:val="20"/>
        </w:rPr>
        <w:t>☐ RCSI không bỏ sót bước phê duyệt/kiểm tra cần thiết.</w:t>
      </w:r>
    </w:p>
    <w:p w14:paraId="0F37FAF3">
      <w:pPr>
        <w:pStyle w:val="23"/>
      </w:pPr>
      <w:r>
        <w:rPr>
          <w:sz w:val="20"/>
        </w:rPr>
        <w:t>☐ SLA có đơn vị, thời hạn hợp lý và được thống nhất.</w:t>
      </w:r>
    </w:p>
    <w:p w14:paraId="59FF4AD0">
      <w:pPr>
        <w:pStyle w:val="23"/>
      </w:pPr>
      <w:r>
        <w:rPr>
          <w:sz w:val="20"/>
        </w:rPr>
        <w:t>☐ Luồng trả lại/từ chối và minh chứng tệp đã được kiểm thử.</w:t>
      </w:r>
    </w:p>
    <w:p w14:paraId="3F08F4FF">
      <w:pPr>
        <w:pStyle w:val="2"/>
      </w:pPr>
      <w:r>
        <w:rPr>
          <w:sz w:val="20"/>
        </w:rPr>
        <w:t>8. Cài đặt quy trình và nhóm quy trình</w:t>
      </w:r>
    </w:p>
    <w:p w14:paraId="4E483269">
      <w:pPr>
        <w:jc w:val="center"/>
      </w:pPr>
      <w:r>
        <w:drawing>
          <wp:inline distT="0" distB="0" distL="114300" distR="114300">
            <wp:extent cx="6035040" cy="3395345"/>
            <wp:effectExtent l="0" t="0" r="3810" b="146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2"/>
                    <a:stretch>
                      <a:fillRect/>
                    </a:stretch>
                  </pic:blipFill>
                  <pic:spPr>
                    <a:xfrm>
                      <a:off x="0" y="0"/>
                      <a:ext cx="6035040" cy="3395716"/>
                    </a:xfrm>
                    <a:prstGeom prst="rect">
                      <a:avLst/>
                    </a:prstGeom>
                  </pic:spPr>
                </pic:pic>
              </a:graphicData>
            </a:graphic>
          </wp:inline>
        </w:drawing>
      </w:r>
    </w:p>
    <w:p w14:paraId="4B84CA94">
      <w:pPr>
        <w:jc w:val="center"/>
      </w:pPr>
      <w:r>
        <w:rPr>
          <w:i/>
          <w:sz w:val="18"/>
        </w:rPr>
        <w:t>Cài đặt nhóm quy trình</w:t>
      </w:r>
    </w:p>
    <w:p w14:paraId="2E2E3DF8">
      <w:pPr>
        <w:pStyle w:val="3"/>
      </w:pPr>
      <w:r>
        <w:rPr>
          <w:sz w:val="20"/>
        </w:rPr>
        <w:t>8.1. Thẻ tổng quan</w:t>
      </w:r>
    </w:p>
    <w:p w14:paraId="68353C61">
      <w:pPr>
        <w:spacing w:after="80"/>
      </w:pPr>
      <w:r>
        <w:rPr>
          <w:sz w:val="20"/>
        </w:rPr>
        <w:t xml:space="preserve">Trong tab </w:t>
      </w:r>
      <w:r>
        <w:rPr>
          <w:b/>
          <w:sz w:val="20"/>
        </w:rPr>
        <w:t>Thẻ tổng quan</w:t>
      </w:r>
      <w:r>
        <w:rPr>
          <w:sz w:val="20"/>
        </w:rPr>
        <w:t>, bật/tắt thẻ Dashboard theo nhu cầu theo dõi của đơn vị. Chỉ hiển thị chỉ số thật sự phục vụ điều hành để tránh làm Dashboard quá tải.</w:t>
      </w:r>
    </w:p>
    <w:p w14:paraId="0B2A9EE2">
      <w:pPr>
        <w:pStyle w:val="3"/>
      </w:pPr>
      <w:r>
        <w:rPr>
          <w:sz w:val="20"/>
        </w:rPr>
        <w:t>8.2. Tạo nhóm quy trình</w:t>
      </w:r>
    </w:p>
    <w:p w14:paraId="51F8DDDA">
      <w:pPr>
        <w:pStyle w:val="23"/>
        <w:bidi w:val="0"/>
        <w:ind w:left="360" w:leftChars="0" w:hanging="360" w:firstLineChars="0"/>
      </w:pPr>
      <w:r>
        <w:t>Vào tab Nhóm quy trình, nhấn + Thêm nhóm.</w:t>
      </w:r>
    </w:p>
    <w:p w14:paraId="4F6B52B5">
      <w:pPr>
        <w:pStyle w:val="23"/>
        <w:bidi w:val="0"/>
        <w:ind w:left="360" w:leftChars="0" w:hanging="360" w:firstLineChars="0"/>
      </w:pPr>
      <w:r>
        <w:t>Nhập tên nhóm và mã nhóm.</w:t>
      </w:r>
    </w:p>
    <w:p w14:paraId="421810EC">
      <w:pPr>
        <w:pStyle w:val="23"/>
        <w:bidi w:val="0"/>
        <w:ind w:left="360" w:leftChars="0" w:hanging="360" w:firstLineChars="0"/>
      </w:pPr>
      <w:r>
        <w:t>Chọn trạng thái bật/tắt; đánh dấu mặc định nếu đây là nhóm dùng làm lựa chọn chuẩn.</w:t>
      </w:r>
    </w:p>
    <w:p w14:paraId="4AB4E24F">
      <w:pPr>
        <w:pStyle w:val="23"/>
        <w:bidi w:val="0"/>
        <w:ind w:left="360" w:leftChars="0" w:hanging="360" w:firstLineChars="0"/>
      </w:pPr>
      <w:r>
        <w:t>Lưu và kiểm tra nhóm xuất hiện trong danh mục.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4FF6F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F4E78"/>
            <w:vAlign w:val="center"/>
          </w:tcPr>
          <w:p w14:paraId="11ABDCD5">
            <w:pPr>
              <w:spacing w:after="20" w:line="240" w:lineRule="auto"/>
            </w:pPr>
            <w:r>
              <w:rPr>
                <w:b/>
                <w:color w:val="FFFFFF"/>
                <w:sz w:val="17"/>
              </w:rPr>
              <w:t>Trường</w:t>
            </w:r>
          </w:p>
        </w:tc>
        <w:tc>
          <w:tcPr>
            <w:tcW w:w="2556" w:type="dxa"/>
            <w:shd w:val="clear" w:color="auto" w:fill="1F4E78"/>
            <w:vAlign w:val="center"/>
          </w:tcPr>
          <w:p w14:paraId="577729A0">
            <w:pPr>
              <w:spacing w:after="20" w:line="240" w:lineRule="auto"/>
            </w:pPr>
            <w:r>
              <w:rPr>
                <w:b/>
                <w:color w:val="FFFFFF"/>
                <w:sz w:val="17"/>
              </w:rPr>
              <w:t>Loại UI</w:t>
            </w:r>
          </w:p>
        </w:tc>
        <w:tc>
          <w:tcPr>
            <w:tcW w:w="2556" w:type="dxa"/>
            <w:shd w:val="clear" w:color="auto" w:fill="1F4E78"/>
            <w:vAlign w:val="center"/>
          </w:tcPr>
          <w:p w14:paraId="3E71E182">
            <w:pPr>
              <w:spacing w:after="20" w:line="240" w:lineRule="auto"/>
            </w:pPr>
            <w:r>
              <w:rPr>
                <w:b/>
                <w:color w:val="FFFFFF"/>
                <w:sz w:val="17"/>
              </w:rPr>
              <w:t>Bắt buộc</w:t>
            </w:r>
          </w:p>
        </w:tc>
        <w:tc>
          <w:tcPr>
            <w:tcW w:w="2556" w:type="dxa"/>
            <w:shd w:val="clear" w:color="auto" w:fill="1F4E78"/>
            <w:vAlign w:val="center"/>
          </w:tcPr>
          <w:p w14:paraId="13337150">
            <w:pPr>
              <w:spacing w:after="20" w:line="240" w:lineRule="auto"/>
            </w:pPr>
            <w:r>
              <w:rPr>
                <w:b/>
                <w:color w:val="FFFFFF"/>
                <w:sz w:val="17"/>
              </w:rPr>
              <w:t>Hướng dẫn</w:t>
            </w:r>
          </w:p>
        </w:tc>
      </w:tr>
      <w:tr w14:paraId="099AE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A3F6B89">
            <w:pPr>
              <w:spacing w:after="20" w:line="240" w:lineRule="auto"/>
            </w:pPr>
            <w:r>
              <w:rPr>
                <w:b w:val="0"/>
                <w:sz w:val="17"/>
              </w:rPr>
              <w:t>Tên nhóm</w:t>
            </w:r>
          </w:p>
        </w:tc>
        <w:tc>
          <w:tcPr>
            <w:tcW w:w="2556" w:type="dxa"/>
            <w:vAlign w:val="center"/>
          </w:tcPr>
          <w:p w14:paraId="36ECBA1E">
            <w:pPr>
              <w:spacing w:after="20" w:line="240" w:lineRule="auto"/>
            </w:pPr>
            <w:r>
              <w:rPr>
                <w:b w:val="0"/>
                <w:sz w:val="17"/>
              </w:rPr>
              <w:t>Input</w:t>
            </w:r>
          </w:p>
        </w:tc>
        <w:tc>
          <w:tcPr>
            <w:tcW w:w="2556" w:type="dxa"/>
            <w:vAlign w:val="center"/>
          </w:tcPr>
          <w:p w14:paraId="76B4FEF7">
            <w:pPr>
              <w:spacing w:after="20" w:line="240" w:lineRule="auto"/>
            </w:pPr>
            <w:r>
              <w:rPr>
                <w:b w:val="0"/>
                <w:sz w:val="17"/>
              </w:rPr>
              <w:t>Có</w:t>
            </w:r>
          </w:p>
        </w:tc>
        <w:tc>
          <w:tcPr>
            <w:tcW w:w="2556" w:type="dxa"/>
            <w:vAlign w:val="center"/>
          </w:tcPr>
          <w:p w14:paraId="3F90EC61">
            <w:pPr>
              <w:spacing w:after="20" w:line="240" w:lineRule="auto"/>
            </w:pPr>
            <w:r>
              <w:rPr>
                <w:b w:val="0"/>
                <w:sz w:val="17"/>
              </w:rPr>
              <w:t>Tên dễ hiểu theo lĩnh vực nghiệp vụ.</w:t>
            </w:r>
          </w:p>
        </w:tc>
      </w:tr>
      <w:tr w14:paraId="02069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15DF718C">
            <w:pPr>
              <w:spacing w:after="20" w:line="240" w:lineRule="auto"/>
            </w:pPr>
            <w:r>
              <w:rPr>
                <w:b w:val="0"/>
                <w:sz w:val="17"/>
              </w:rPr>
              <w:t>Mã nhóm</w:t>
            </w:r>
          </w:p>
        </w:tc>
        <w:tc>
          <w:tcPr>
            <w:tcW w:w="2556" w:type="dxa"/>
            <w:shd w:val="clear" w:color="auto" w:fill="EAF2F8"/>
            <w:vAlign w:val="center"/>
          </w:tcPr>
          <w:p w14:paraId="0F310D12">
            <w:pPr>
              <w:spacing w:after="20" w:line="240" w:lineRule="auto"/>
            </w:pPr>
            <w:r>
              <w:rPr>
                <w:b w:val="0"/>
                <w:sz w:val="17"/>
              </w:rPr>
              <w:t>Input</w:t>
            </w:r>
          </w:p>
        </w:tc>
        <w:tc>
          <w:tcPr>
            <w:tcW w:w="2556" w:type="dxa"/>
            <w:shd w:val="clear" w:color="auto" w:fill="EAF2F8"/>
            <w:vAlign w:val="center"/>
          </w:tcPr>
          <w:p w14:paraId="7C6040CD">
            <w:pPr>
              <w:spacing w:after="20" w:line="240" w:lineRule="auto"/>
            </w:pPr>
            <w:r>
              <w:rPr>
                <w:b w:val="0"/>
                <w:sz w:val="17"/>
              </w:rPr>
              <w:t>Có</w:t>
            </w:r>
          </w:p>
        </w:tc>
        <w:tc>
          <w:tcPr>
            <w:tcW w:w="2556" w:type="dxa"/>
            <w:shd w:val="clear" w:color="auto" w:fill="EAF2F8"/>
            <w:vAlign w:val="center"/>
          </w:tcPr>
          <w:p w14:paraId="6A497ED5">
            <w:pPr>
              <w:spacing w:after="20" w:line="240" w:lineRule="auto"/>
            </w:pPr>
            <w:r>
              <w:rPr>
                <w:b w:val="0"/>
                <w:sz w:val="17"/>
              </w:rPr>
              <w:t>Mã duy nhất, ổn định.</w:t>
            </w:r>
          </w:p>
        </w:tc>
      </w:tr>
      <w:tr w14:paraId="1C71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B199701">
            <w:pPr>
              <w:spacing w:after="20" w:line="240" w:lineRule="auto"/>
            </w:pPr>
            <w:r>
              <w:rPr>
                <w:b w:val="0"/>
                <w:sz w:val="17"/>
              </w:rPr>
              <w:t>Bật/Tắt</w:t>
            </w:r>
          </w:p>
        </w:tc>
        <w:tc>
          <w:tcPr>
            <w:tcW w:w="2556" w:type="dxa"/>
            <w:vAlign w:val="center"/>
          </w:tcPr>
          <w:p w14:paraId="5094D2EB">
            <w:pPr>
              <w:spacing w:after="20" w:line="240" w:lineRule="auto"/>
            </w:pPr>
            <w:r>
              <w:rPr>
                <w:b w:val="0"/>
                <w:sz w:val="17"/>
              </w:rPr>
              <w:t>Switch/Checkbox</w:t>
            </w:r>
          </w:p>
        </w:tc>
        <w:tc>
          <w:tcPr>
            <w:tcW w:w="2556" w:type="dxa"/>
            <w:vAlign w:val="center"/>
          </w:tcPr>
          <w:p w14:paraId="5CC2BB59">
            <w:pPr>
              <w:spacing w:after="20" w:line="240" w:lineRule="auto"/>
            </w:pPr>
            <w:r>
              <w:rPr>
                <w:b w:val="0"/>
                <w:sz w:val="17"/>
              </w:rPr>
              <w:t>Có</w:t>
            </w:r>
          </w:p>
        </w:tc>
        <w:tc>
          <w:tcPr>
            <w:tcW w:w="2556" w:type="dxa"/>
            <w:vAlign w:val="center"/>
          </w:tcPr>
          <w:p w14:paraId="110158B6">
            <w:pPr>
              <w:spacing w:after="20" w:line="240" w:lineRule="auto"/>
            </w:pPr>
            <w:r>
              <w:rPr>
                <w:b w:val="0"/>
                <w:sz w:val="17"/>
              </w:rPr>
              <w:t>Kiểm soát khả năng sử dụng nhóm.</w:t>
            </w:r>
          </w:p>
        </w:tc>
      </w:tr>
      <w:tr w14:paraId="4E63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EAF2F8"/>
            <w:vAlign w:val="center"/>
          </w:tcPr>
          <w:p w14:paraId="011D8C00">
            <w:pPr>
              <w:spacing w:after="20" w:line="240" w:lineRule="auto"/>
            </w:pPr>
            <w:r>
              <w:rPr>
                <w:b w:val="0"/>
                <w:sz w:val="17"/>
              </w:rPr>
              <w:t>Đặt mặc định</w:t>
            </w:r>
          </w:p>
        </w:tc>
        <w:tc>
          <w:tcPr>
            <w:tcW w:w="2556" w:type="dxa"/>
            <w:shd w:val="clear" w:color="auto" w:fill="EAF2F8"/>
            <w:vAlign w:val="center"/>
          </w:tcPr>
          <w:p w14:paraId="32127143">
            <w:pPr>
              <w:spacing w:after="20" w:line="240" w:lineRule="auto"/>
            </w:pPr>
            <w:r>
              <w:rPr>
                <w:b w:val="0"/>
                <w:sz w:val="17"/>
              </w:rPr>
              <w:t>Checkbox</w:t>
            </w:r>
          </w:p>
        </w:tc>
        <w:tc>
          <w:tcPr>
            <w:tcW w:w="2556" w:type="dxa"/>
            <w:shd w:val="clear" w:color="auto" w:fill="EAF2F8"/>
            <w:vAlign w:val="center"/>
          </w:tcPr>
          <w:p w14:paraId="737C374A">
            <w:pPr>
              <w:spacing w:after="20" w:line="240" w:lineRule="auto"/>
            </w:pPr>
            <w:r>
              <w:rPr>
                <w:b w:val="0"/>
                <w:sz w:val="17"/>
              </w:rPr>
              <w:t>Không</w:t>
            </w:r>
          </w:p>
        </w:tc>
        <w:tc>
          <w:tcPr>
            <w:tcW w:w="2556" w:type="dxa"/>
            <w:shd w:val="clear" w:color="auto" w:fill="EAF2F8"/>
            <w:vAlign w:val="center"/>
          </w:tcPr>
          <w:p w14:paraId="65B389EB">
            <w:pPr>
              <w:spacing w:after="20" w:line="240" w:lineRule="auto"/>
            </w:pPr>
            <w:r>
              <w:rPr>
                <w:b w:val="0"/>
                <w:sz w:val="17"/>
              </w:rPr>
              <w:t>Chỉ chọn khi đây là nhóm mặc định phù hợp.</w:t>
            </w:r>
          </w:p>
        </w:tc>
      </w:tr>
      <w:tr w14:paraId="0DC50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7EB24CF">
            <w:pPr>
              <w:spacing w:after="20" w:line="240" w:lineRule="auto"/>
            </w:pPr>
            <w:r>
              <w:rPr>
                <w:b w:val="0"/>
                <w:sz w:val="17"/>
              </w:rPr>
              <w:t>`+ Thêm nhóm`</w:t>
            </w:r>
          </w:p>
        </w:tc>
        <w:tc>
          <w:tcPr>
            <w:tcW w:w="2556" w:type="dxa"/>
            <w:vAlign w:val="center"/>
          </w:tcPr>
          <w:p w14:paraId="13EA8703">
            <w:pPr>
              <w:spacing w:after="20" w:line="240" w:lineRule="auto"/>
            </w:pPr>
            <w:r>
              <w:rPr>
                <w:b w:val="0"/>
                <w:sz w:val="17"/>
              </w:rPr>
              <w:t>Button</w:t>
            </w:r>
          </w:p>
        </w:tc>
        <w:tc>
          <w:tcPr>
            <w:tcW w:w="2556" w:type="dxa"/>
            <w:vAlign w:val="center"/>
          </w:tcPr>
          <w:p w14:paraId="088715B3">
            <w:pPr>
              <w:spacing w:after="20" w:line="240" w:lineRule="auto"/>
            </w:pPr>
            <w:r>
              <w:rPr>
                <w:b w:val="0"/>
                <w:sz w:val="17"/>
              </w:rPr>
              <w:t>—</w:t>
            </w:r>
          </w:p>
        </w:tc>
        <w:tc>
          <w:tcPr>
            <w:tcW w:w="2556" w:type="dxa"/>
            <w:vAlign w:val="center"/>
          </w:tcPr>
          <w:p w14:paraId="11DFB1A4">
            <w:pPr>
              <w:spacing w:after="20" w:line="240" w:lineRule="auto"/>
            </w:pPr>
            <w:r>
              <w:rPr>
                <w:b w:val="0"/>
                <w:sz w:val="17"/>
              </w:rPr>
              <w:t>Mở popup tạo nhóm.</w:t>
            </w:r>
          </w:p>
        </w:tc>
      </w:tr>
    </w:tbl>
    <w:p w14:paraId="7D0397E0">
      <w:r>
        <w:br w:type="page"/>
      </w:r>
    </w:p>
    <w:p w14:paraId="2CC4682D">
      <w:pPr>
        <w:pStyle w:val="2"/>
      </w:pPr>
      <w:r>
        <w:rPr>
          <w:sz w:val="20"/>
        </w:rPr>
        <w:t>9. Kiểm tra nhanh và xử lý tình huống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4078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F4E78"/>
            <w:vAlign w:val="center"/>
          </w:tcPr>
          <w:p w14:paraId="5E79BB02">
            <w:pPr>
              <w:spacing w:after="20" w:line="240" w:lineRule="auto"/>
            </w:pPr>
            <w:r>
              <w:rPr>
                <w:b/>
                <w:color w:val="FFFFFF"/>
                <w:sz w:val="17"/>
              </w:rPr>
              <w:t>Vấn đề</w:t>
            </w:r>
          </w:p>
        </w:tc>
        <w:tc>
          <w:tcPr>
            <w:tcW w:w="5112" w:type="dxa"/>
            <w:shd w:val="clear" w:color="auto" w:fill="1F4E78"/>
            <w:vAlign w:val="center"/>
          </w:tcPr>
          <w:p w14:paraId="34A70B2B">
            <w:pPr>
              <w:spacing w:after="20" w:line="240" w:lineRule="auto"/>
            </w:pPr>
            <w:r>
              <w:rPr>
                <w:b/>
                <w:color w:val="FFFFFF"/>
                <w:sz w:val="17"/>
              </w:rPr>
              <w:t>Cách kiểm tra/xử lý</w:t>
            </w:r>
          </w:p>
        </w:tc>
      </w:tr>
      <w:tr w14:paraId="4A25F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6C474CC">
            <w:pPr>
              <w:spacing w:after="20" w:line="240" w:lineRule="auto"/>
            </w:pPr>
            <w:r>
              <w:rPr>
                <w:b w:val="0"/>
                <w:sz w:val="17"/>
              </w:rPr>
              <w:t>Không tạo được hồ sơ</w:t>
            </w:r>
          </w:p>
        </w:tc>
        <w:tc>
          <w:tcPr>
            <w:tcW w:w="5112" w:type="dxa"/>
            <w:vAlign w:val="center"/>
          </w:tcPr>
          <w:p w14:paraId="63BDF3A5">
            <w:pPr>
              <w:spacing w:after="20" w:line="240" w:lineRule="auto"/>
            </w:pPr>
            <w:r>
              <w:rPr>
                <w:b w:val="0"/>
                <w:sz w:val="17"/>
              </w:rPr>
              <w:t>Kiểm tra đã chọn quy trình công bố, các trường bắt buộc và quyền Workspace.</w:t>
            </w:r>
          </w:p>
        </w:tc>
      </w:tr>
      <w:tr w14:paraId="708E2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13F97A8E">
            <w:pPr>
              <w:spacing w:after="20" w:line="240" w:lineRule="auto"/>
            </w:pPr>
            <w:r>
              <w:rPr>
                <w:b w:val="0"/>
                <w:sz w:val="17"/>
              </w:rPr>
              <w:t>Không thấy nút phê duyệt/từ chối</w:t>
            </w:r>
          </w:p>
        </w:tc>
        <w:tc>
          <w:tcPr>
            <w:tcW w:w="5112" w:type="dxa"/>
            <w:shd w:val="clear" w:color="auto" w:fill="EAF2F8"/>
            <w:vAlign w:val="center"/>
          </w:tcPr>
          <w:p w14:paraId="085A9449">
            <w:pPr>
              <w:spacing w:after="20" w:line="240" w:lineRule="auto"/>
            </w:pPr>
            <w:r>
              <w:rPr>
                <w:b w:val="0"/>
                <w:sz w:val="17"/>
              </w:rPr>
              <w:t>Kiểm tra tài khoản có được phân công đúng bước/role và trạng thái hồ sơ.</w:t>
            </w:r>
          </w:p>
        </w:tc>
      </w:tr>
      <w:tr w14:paraId="1613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BB8B1B6">
            <w:pPr>
              <w:spacing w:after="20" w:line="240" w:lineRule="auto"/>
            </w:pPr>
            <w:r>
              <w:rPr>
                <w:b w:val="0"/>
                <w:sz w:val="17"/>
              </w:rPr>
              <w:t>Không chọn được phòng ban/chức danh trong RCSI</w:t>
            </w:r>
          </w:p>
        </w:tc>
        <w:tc>
          <w:tcPr>
            <w:tcW w:w="5112" w:type="dxa"/>
            <w:vAlign w:val="center"/>
          </w:tcPr>
          <w:p w14:paraId="2B3116D4">
            <w:pPr>
              <w:spacing w:after="20" w:line="240" w:lineRule="auto"/>
            </w:pPr>
            <w:r>
              <w:rPr>
                <w:b w:val="0"/>
                <w:sz w:val="17"/>
              </w:rPr>
              <w:t>Rà soát sơ đồ tổ chức, loại node và bổ nhiệm hiệu lực ở Core.</w:t>
            </w:r>
          </w:p>
        </w:tc>
      </w:tr>
      <w:tr w14:paraId="6AD37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05575163">
            <w:pPr>
              <w:spacing w:after="20" w:line="240" w:lineRule="auto"/>
            </w:pPr>
            <w:r>
              <w:rPr>
                <w:b w:val="0"/>
                <w:sz w:val="17"/>
              </w:rPr>
              <w:t>Không tạo được yêu cầu vật tư</w:t>
            </w:r>
          </w:p>
        </w:tc>
        <w:tc>
          <w:tcPr>
            <w:tcW w:w="5112" w:type="dxa"/>
            <w:shd w:val="clear" w:color="auto" w:fill="EAF2F8"/>
            <w:vAlign w:val="center"/>
          </w:tcPr>
          <w:p w14:paraId="45E00E12">
            <w:pPr>
              <w:spacing w:after="20" w:line="240" w:lineRule="auto"/>
            </w:pPr>
            <w:r>
              <w:rPr>
                <w:b w:val="0"/>
                <w:sz w:val="17"/>
              </w:rPr>
              <w:t>Kiểm tra danh mục vật tư, số lượng, quy trình kho và quyền Inventory/Procedure.</w:t>
            </w:r>
          </w:p>
        </w:tc>
      </w:tr>
      <w:tr w14:paraId="6225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7B6AFA9">
            <w:pPr>
              <w:spacing w:after="20" w:line="240" w:lineRule="auto"/>
            </w:pPr>
            <w:r>
              <w:rPr>
                <w:b w:val="0"/>
                <w:sz w:val="17"/>
              </w:rPr>
              <w:t>Không thể xóa quy trình</w:t>
            </w:r>
          </w:p>
        </w:tc>
        <w:tc>
          <w:tcPr>
            <w:tcW w:w="5112" w:type="dxa"/>
            <w:vAlign w:val="center"/>
          </w:tcPr>
          <w:p w14:paraId="313B7E06">
            <w:pPr>
              <w:spacing w:after="20" w:line="240" w:lineRule="auto"/>
            </w:pPr>
            <w:r>
              <w:rPr>
                <w:b w:val="0"/>
                <w:sz w:val="17"/>
              </w:rPr>
              <w:t>Kiểm tra thông báo phụ thuộc; hoàn tất/hủy đúng quy trình các hồ sơ đang chạy trước.</w:t>
            </w:r>
          </w:p>
        </w:tc>
      </w:tr>
      <w:tr w14:paraId="0B15F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EAF2F8"/>
            <w:vAlign w:val="center"/>
          </w:tcPr>
          <w:p w14:paraId="204A9F91">
            <w:pPr>
              <w:spacing w:after="20" w:line="240" w:lineRule="auto"/>
            </w:pPr>
            <w:r>
              <w:rPr>
                <w:b w:val="0"/>
                <w:sz w:val="17"/>
              </w:rPr>
              <w:t>SLA không như kỳ vọng</w:t>
            </w:r>
          </w:p>
        </w:tc>
        <w:tc>
          <w:tcPr>
            <w:tcW w:w="5112" w:type="dxa"/>
            <w:shd w:val="clear" w:color="auto" w:fill="EAF2F8"/>
            <w:vAlign w:val="center"/>
          </w:tcPr>
          <w:p w14:paraId="1B7662A8">
            <w:pPr>
              <w:spacing w:after="20" w:line="240" w:lineRule="auto"/>
            </w:pPr>
            <w:r>
              <w:rPr>
                <w:b w:val="0"/>
                <w:sz w:val="17"/>
              </w:rPr>
              <w:t>Kiểm tra đơn vị giờ/ngày, cấu hình áp lịch theo giờ và SLA của từng bước.</w:t>
            </w:r>
          </w:p>
        </w:tc>
      </w:tr>
    </w:tbl>
    <w:p w14:paraId="3C73653E">
      <w:pPr>
        <w:spacing w:after="60"/>
      </w:pPr>
    </w:p>
    <w:p w14:paraId="1A7C5A8B">
      <w:pPr>
        <w:pStyle w:val="2"/>
      </w:pPr>
      <w:r>
        <w:rPr>
          <w:sz w:val="20"/>
        </w:rPr>
        <w:t>10. Checklist bàn giao vận hành</w:t>
      </w:r>
    </w:p>
    <w:p w14:paraId="165BA176">
      <w:pPr>
        <w:pStyle w:val="23"/>
      </w:pPr>
      <w:r>
        <w:rPr>
          <w:sz w:val="20"/>
        </w:rPr>
        <w:t>☐ Core có sơ đồ tổ chức, chức danh và bổ nhiệm cập nhật.</w:t>
      </w:r>
    </w:p>
    <w:p w14:paraId="7DAD5A63">
      <w:pPr>
        <w:pStyle w:val="23"/>
      </w:pPr>
      <w:r>
        <w:rPr>
          <w:sz w:val="20"/>
        </w:rPr>
        <w:t>☐ Quy trình được tạo ở bản nháp, có bước/RCSI/SLA đầy đủ và đã kiểm thử.</w:t>
      </w:r>
    </w:p>
    <w:p w14:paraId="6B1E6B35">
      <w:pPr>
        <w:pStyle w:val="23"/>
      </w:pPr>
      <w:r>
        <w:rPr>
          <w:sz w:val="20"/>
        </w:rPr>
        <w:t>☐ Chỉ công bố sau khi thống nhất chủ sở hữu, người thực hiện, người phê duyệt và trường hợp trả lại/từ chối.</w:t>
      </w:r>
    </w:p>
    <w:p w14:paraId="67316732">
      <w:pPr>
        <w:pStyle w:val="23"/>
      </w:pPr>
      <w:r>
        <w:rPr>
          <w:sz w:val="20"/>
        </w:rPr>
        <w:t>☐ Người dùng biết tạo hồ sơ, trao đổi, đính kèm minh chứng và theo dõi lịch sử.</w:t>
      </w:r>
    </w:p>
    <w:p w14:paraId="63943645">
      <w:pPr>
        <w:pStyle w:val="23"/>
      </w:pPr>
      <w:r>
        <w:rPr>
          <w:sz w:val="20"/>
        </w:rPr>
        <w:t>☐ Luồng yêu cầu vật tư đã liên kết đúng quy trình kho.</w:t>
      </w:r>
    </w:p>
    <w:p w14:paraId="35A661B0">
      <w:pPr>
        <w:pStyle w:val="23"/>
      </w:pPr>
      <w:r>
        <w:rPr>
          <w:sz w:val="20"/>
        </w:rPr>
        <w:t>☐ Nhóm quy trình và các thẻ Dashboard đã cấu hình theo nhu cầu vận hành.</w:t>
      </w:r>
    </w:p>
    <w:p w14:paraId="697234A6">
      <w:r>
        <w:br w:type="page"/>
      </w:r>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B6821">
    <w:pPr>
      <w:pStyle w:val="18"/>
      <w:jc w:val="center"/>
    </w:pPr>
    <w:r>
      <w:rPr>
        <w:sz w:val="16"/>
      </w:rPr>
      <w:t>SaaS Enterprise Platform | Hướng dẫn sử dụng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8854006"/>
    <w:multiLevelType w:val="singleLevel"/>
    <w:tmpl w:val="088540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1E300EA0"/>
    <w:multiLevelType w:val="singleLevel"/>
    <w:tmpl w:val="1E300EA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1E194C"/>
    <w:rsid w:val="4EA034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5" Type="http://schemas.openxmlformats.org/officeDocument/2006/relationships/fontTable" Target="fontTable.xml"/><Relationship Id="rId54" Type="http://schemas.openxmlformats.org/officeDocument/2006/relationships/customXml" Target="../customXml/item1.xml"/><Relationship Id="rId53" Type="http://schemas.openxmlformats.org/officeDocument/2006/relationships/numbering" Target="numbering.xml"/><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9411</Words>
  <Characters>34830</Characters>
  <Lines>0</Lines>
  <Paragraphs>0</Paragraphs>
  <TotalTime>16</TotalTime>
  <ScaleCrop>false</ScaleCrop>
  <LinksUpToDate>false</LinksUpToDate>
  <CharactersWithSpaces>42839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Hải Đoàn Nguyễn Sơn</cp:lastModifiedBy>
  <dcterms:modified xsi:type="dcterms:W3CDTF">2026-09-15T03:37:47Z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eyJoZGlkIjoiN2ZiMTYwZjJjOGMyNjlhOWE0ZjliZGUzNjVjM2Y0ZjEiLCJ1c2VySWQiOiIxMzc0NDA2NzE1Nzg0In0=</vt:lpwstr>
  </property>
  <property fmtid="{D5CDD505-2E9C-101B-9397-08002B2CF9AE}" pid="3" name="KSOProductBuildVer">
    <vt:lpwstr>1033-12.1.0.28485</vt:lpwstr>
  </property>
  <property fmtid="{D5CDD505-2E9C-101B-9397-08002B2CF9AE}" pid="4" name="ICV">
    <vt:lpwstr>A0A995B8D3444AD0B6CC862DFCD7A665_12</vt:lpwstr>
  </property>
</Properties>
</file>